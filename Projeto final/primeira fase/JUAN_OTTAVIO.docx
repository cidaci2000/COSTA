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tabs>
          <w:tab w:val="center" w:pos="4536"/>
          <w:tab w:val="left" w:pos="6780"/>
        </w:tabs>
        <w:spacing w:line="300" w:lineRule="auto"/>
        <w:ind w:left="0" w:right="0" w:firstLine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rtl w:val="0"/>
        </w:rPr>
        <w:t>COLÉGIO ESTADUAL PRESIDENTE COSTA E SILVA CASCAVEL</w:t>
      </w:r>
    </w:p>
    <w:p w14:paraId="00000002">
      <w:pPr>
        <w:tabs>
          <w:tab w:val="center" w:pos="4536"/>
          <w:tab w:val="left" w:pos="6780"/>
        </w:tabs>
        <w:spacing w:line="300" w:lineRule="auto"/>
        <w:ind w:left="0" w:right="0" w:firstLine="0"/>
        <w:jc w:val="center"/>
      </w:pPr>
      <w:r>
        <w:rPr>
          <w:b/>
          <w:bCs/>
          <w:color w:val="000000"/>
          <w:sz w:val="22"/>
          <w:szCs w:val="22"/>
          <w:rtl w:val="0"/>
        </w:rPr>
        <w:t>CURSO DESENVOLVIMENTO DE SISTEMAS</w:t>
      </w:r>
    </w:p>
    <w:p w14:paraId="00000003">
      <w:pPr>
        <w:jc w:val="center"/>
        <w:rPr>
          <w:b/>
          <w:bCs/>
        </w:rPr>
      </w:pPr>
    </w:p>
    <w:p w14:paraId="00000004">
      <w:pPr>
        <w:jc w:val="center"/>
        <w:rPr>
          <w:b/>
          <w:bCs/>
        </w:rPr>
      </w:pPr>
    </w:p>
    <w:p w14:paraId="00000005">
      <w:pPr>
        <w:jc w:val="center"/>
        <w:rPr>
          <w:b/>
          <w:bCs/>
        </w:rPr>
      </w:pPr>
    </w:p>
    <w:p w14:paraId="00000006">
      <w:pPr>
        <w:ind w:left="0" w:right="0" w:firstLine="0"/>
        <w:jc w:val="center"/>
      </w:pPr>
      <w:r>
        <w:rPr>
          <w:b/>
          <w:bCs/>
          <w:rtl w:val="0"/>
        </w:rPr>
        <w:t xml:space="preserve">JUAN BARRIOS </w:t>
      </w:r>
    </w:p>
    <w:p w14:paraId="00000007">
      <w:pPr>
        <w:ind w:left="0" w:right="0" w:firstLine="0"/>
        <w:jc w:val="center"/>
        <w:rPr>
          <w:b/>
          <w:bCs/>
        </w:rPr>
      </w:pPr>
      <w:r>
        <w:rPr>
          <w:b/>
          <w:bCs/>
          <w:rtl w:val="0"/>
        </w:rPr>
        <w:t xml:space="preserve">OTTAVIO BITENCOURT FLORES  </w:t>
      </w:r>
    </w:p>
    <w:p w14:paraId="00000008">
      <w:pPr>
        <w:jc w:val="center"/>
        <w:rPr>
          <w:b/>
          <w:bCs/>
        </w:rPr>
      </w:pPr>
    </w:p>
    <w:p w14:paraId="00000009">
      <w:pPr>
        <w:jc w:val="center"/>
        <w:rPr>
          <w:b/>
          <w:bCs/>
        </w:rPr>
      </w:pPr>
      <w:r>
        <w:rPr>
          <w:b/>
          <w:bCs/>
          <w:rtl w:val="0"/>
        </w:rPr>
        <w:tab/>
      </w:r>
    </w:p>
    <w:p w14:paraId="0000000A">
      <w:pPr>
        <w:jc w:val="center"/>
        <w:rPr>
          <w:b/>
          <w:bCs/>
        </w:rPr>
      </w:pPr>
    </w:p>
    <w:p w14:paraId="0000000B">
      <w:pPr>
        <w:jc w:val="center"/>
        <w:rPr>
          <w:b/>
          <w:bCs/>
        </w:rPr>
      </w:pPr>
    </w:p>
    <w:p w14:paraId="0000000C">
      <w:pPr>
        <w:ind w:left="0" w:right="0" w:firstLine="0"/>
        <w:jc w:val="center"/>
        <w:rPr>
          <w:b/>
          <w:bCs/>
        </w:rPr>
      </w:pPr>
      <w:r>
        <w:rPr>
          <w:b/>
          <w:bCs/>
          <w:rtl w:val="0"/>
        </w:rPr>
        <w:t>NOW.gg</w:t>
      </w:r>
    </w:p>
    <w:p w14:paraId="0000000D">
      <w:pPr>
        <w:rPr>
          <w:b/>
          <w:bCs/>
        </w:rPr>
      </w:pPr>
    </w:p>
    <w:p w14:paraId="0000000E">
      <w:pPr>
        <w:rPr>
          <w:b/>
          <w:bCs/>
        </w:rPr>
      </w:pPr>
    </w:p>
    <w:p w14:paraId="0000000F">
      <w:pPr>
        <w:rPr>
          <w:b/>
          <w:bCs/>
        </w:rPr>
      </w:pPr>
    </w:p>
    <w:p w14:paraId="00000010">
      <w:pPr>
        <w:rPr>
          <w:b/>
          <w:bCs/>
        </w:rPr>
      </w:pPr>
    </w:p>
    <w:p w14:paraId="00000011">
      <w:pPr>
        <w:rPr>
          <w:b/>
          <w:bCs/>
        </w:rPr>
      </w:pPr>
    </w:p>
    <w:p w14:paraId="00000012">
      <w:pPr>
        <w:rPr>
          <w:b/>
          <w:bCs/>
        </w:rPr>
      </w:pPr>
    </w:p>
    <w:p w14:paraId="00000013">
      <w:pPr>
        <w:rPr>
          <w:b/>
          <w:bCs/>
        </w:rPr>
      </w:pPr>
    </w:p>
    <w:p w14:paraId="00000014">
      <w:pPr>
        <w:rPr>
          <w:b/>
          <w:bCs/>
        </w:rPr>
      </w:pPr>
    </w:p>
    <w:p w14:paraId="00000015">
      <w:pPr>
        <w:rPr>
          <w:b/>
          <w:bCs/>
        </w:rPr>
      </w:pPr>
    </w:p>
    <w:p w14:paraId="00000016">
      <w:pPr>
        <w:rPr>
          <w:b/>
          <w:bCs/>
        </w:rPr>
      </w:pPr>
    </w:p>
    <w:p w14:paraId="00000017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</w:p>
    <w:p w14:paraId="00000018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</w:p>
    <w:p w14:paraId="00000019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  <w:r>
        <w:rPr>
          <w:b/>
          <w:bCs/>
          <w:color w:val="000000"/>
          <w:rtl w:val="0"/>
        </w:rPr>
        <w:t>CASCAVEL - PR</w:t>
      </w:r>
    </w:p>
    <w:p w14:paraId="0000001A">
      <w:pPr>
        <w:spacing w:line="300" w:lineRule="auto"/>
        <w:ind w:left="0" w:right="0" w:firstLine="0"/>
        <w:jc w:val="center"/>
      </w:pPr>
      <w:r>
        <w:rPr>
          <w:b/>
          <w:bCs/>
          <w:color w:val="000000"/>
          <w:rtl w:val="0"/>
        </w:rPr>
        <w:t>2026</w:t>
      </w:r>
    </w:p>
    <w:p w14:paraId="0000001B">
      <w:pPr>
        <w:spacing w:line="300" w:lineRule="auto"/>
        <w:ind w:left="0" w:right="0" w:firstLine="0"/>
        <w:jc w:val="center"/>
        <w:rPr>
          <w:b/>
          <w:bCs/>
        </w:rPr>
      </w:pPr>
    </w:p>
    <w:p w14:paraId="0000001C">
      <w:pPr>
        <w:ind w:left="0" w:right="0" w:firstLine="0"/>
        <w:jc w:val="center"/>
      </w:pPr>
      <w:r>
        <w:rPr>
          <w:b/>
          <w:bCs/>
          <w:rtl w:val="0"/>
        </w:rPr>
        <w:t xml:space="preserve">JUAN BARRIOS  </w:t>
      </w:r>
    </w:p>
    <w:p w14:paraId="0000001D">
      <w:pPr>
        <w:ind w:left="0" w:right="0" w:firstLine="0"/>
        <w:jc w:val="center"/>
        <w:rPr>
          <w:b/>
          <w:bCs/>
        </w:rPr>
      </w:pPr>
      <w:r>
        <w:rPr>
          <w:b/>
          <w:bCs/>
          <w:rtl w:val="0"/>
        </w:rPr>
        <w:t xml:space="preserve">OTTAVIO BITENCOURT FLORES  </w:t>
      </w:r>
    </w:p>
    <w:p w14:paraId="0000001E">
      <w:pPr>
        <w:jc w:val="center"/>
        <w:rPr>
          <w:b/>
          <w:bCs/>
        </w:rPr>
      </w:pPr>
    </w:p>
    <w:p w14:paraId="0000001F">
      <w:pPr>
        <w:jc w:val="center"/>
        <w:rPr>
          <w:b/>
          <w:bCs/>
        </w:rPr>
      </w:pPr>
    </w:p>
    <w:p w14:paraId="00000020">
      <w:pPr>
        <w:jc w:val="center"/>
        <w:rPr>
          <w:b/>
          <w:bCs/>
        </w:rPr>
      </w:pPr>
    </w:p>
    <w:p w14:paraId="00000021">
      <w:pPr>
        <w:ind w:left="0" w:right="0" w:firstLine="0"/>
        <w:jc w:val="center"/>
        <w:rPr>
          <w:b/>
          <w:bCs/>
        </w:rPr>
      </w:pPr>
    </w:p>
    <w:p w14:paraId="00000022">
      <w:pPr>
        <w:ind w:left="0" w:right="0" w:firstLine="0"/>
        <w:jc w:val="center"/>
        <w:rPr>
          <w:b/>
          <w:bCs/>
        </w:rPr>
      </w:pPr>
      <w:r>
        <w:rPr>
          <w:b/>
          <w:bCs/>
          <w:rtl w:val="0"/>
        </w:rPr>
        <w:t>NOW.gg</w:t>
      </w:r>
    </w:p>
    <w:p w14:paraId="00000023">
      <w:pPr>
        <w:rPr>
          <w:b/>
          <w:bCs/>
        </w:rPr>
      </w:pPr>
    </w:p>
    <w:p w14:paraId="00000024">
      <w:pPr>
        <w:rPr>
          <w:b/>
          <w:bCs/>
        </w:rPr>
      </w:pPr>
    </w:p>
    <w:p w14:paraId="00000025">
      <w:pPr>
        <w:rPr>
          <w:b/>
          <w:bCs/>
        </w:rPr>
      </w:pPr>
    </w:p>
    <w:p w14:paraId="00000026"/>
    <w:p w14:paraId="00000027"/>
    <w:p w14:paraId="00000028">
      <w:pPr>
        <w:spacing w:line="240" w:lineRule="auto"/>
        <w:ind w:left="4560" w:right="0" w:firstLine="0"/>
      </w:pPr>
      <w:r>
        <w:rPr>
          <w:color w:val="000000"/>
          <w:rtl w:val="0"/>
        </w:rPr>
        <w:t>Projeto de Desenvolvimento de Software do Curso Técnico em Desenvolvimento de Sistema do Colégio Estadual Presidente Costa e Silva de Cascavel – Cascavel, Paraná.</w:t>
      </w:r>
    </w:p>
    <w:p w14:paraId="00000029">
      <w:pPr>
        <w:spacing w:line="240" w:lineRule="auto"/>
        <w:ind w:left="4560" w:right="0" w:firstLine="0"/>
        <w:rPr>
          <w:color w:val="000000"/>
        </w:rPr>
      </w:pPr>
    </w:p>
    <w:p w14:paraId="0000002A">
      <w:pPr>
        <w:spacing w:line="240" w:lineRule="auto"/>
        <w:ind w:left="4560" w:right="0" w:firstLine="0"/>
        <w:jc w:val="right"/>
      </w:pPr>
      <w:bookmarkStart w:id="0" w:name="_c6jw9kneubm0" w:colFirst="0" w:colLast="0"/>
      <w:bookmarkEnd w:id="0"/>
      <w:r>
        <w:rPr>
          <w:color w:val="000000"/>
          <w:rtl w:val="0"/>
        </w:rPr>
        <w:t>Orientadores: Profª Aparecida S.Ferreira</w:t>
      </w:r>
      <w:r>
        <w:rPr>
          <w:color w:val="000000"/>
          <w:vertAlign w:val="superscript"/>
        </w:rPr>
        <w:footnoteReference w:id="0"/>
      </w:r>
    </w:p>
    <w:p w14:paraId="0000002B">
      <w:pPr>
        <w:spacing w:line="240" w:lineRule="auto"/>
        <w:ind w:left="5672" w:right="0" w:firstLine="0"/>
        <w:jc w:val="right"/>
      </w:pPr>
      <w:r>
        <w:rPr>
          <w:rtl w:val="0"/>
        </w:rPr>
        <w:t xml:space="preserve">Prof. Cleonice </w:t>
      </w:r>
      <w:r>
        <w:rPr>
          <w:vertAlign w:val="superscript"/>
          <w:rtl w:val="0"/>
        </w:rPr>
        <w:t>2</w:t>
      </w:r>
    </w:p>
    <w:p w14:paraId="0000002C">
      <w:pPr>
        <w:jc w:val="right"/>
      </w:pPr>
      <w:r>
        <w:rPr>
          <w:rtl w:val="0"/>
        </w:rPr>
        <w:t xml:space="preserve">     </w:t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</w:p>
    <w:p w14:paraId="0000002D"/>
    <w:p w14:paraId="31439D29"/>
    <w:p w14:paraId="0000002E">
      <w:pPr>
        <w:spacing w:line="300" w:lineRule="auto"/>
        <w:ind w:left="0" w:right="0" w:firstLine="0"/>
        <w:rPr>
          <w:b/>
          <w:bCs/>
          <w:color w:val="000000"/>
        </w:rPr>
      </w:pPr>
    </w:p>
    <w:p w14:paraId="0000002F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  <w:r>
        <w:rPr>
          <w:b/>
          <w:bCs/>
          <w:color w:val="000000"/>
          <w:rtl w:val="0"/>
        </w:rPr>
        <w:t>CASCAVEL - PR</w:t>
      </w:r>
    </w:p>
    <w:p w14:paraId="00000030">
      <w:pPr>
        <w:spacing w:line="300" w:lineRule="auto"/>
        <w:ind w:left="0" w:right="0" w:firstLine="0"/>
        <w:jc w:val="center"/>
      </w:pPr>
      <w:r>
        <w:rPr>
          <w:b/>
          <w:bCs/>
          <w:color w:val="000000"/>
          <w:rtl w:val="0"/>
        </w:rPr>
        <w:t>2026</w:t>
      </w:r>
    </w:p>
    <w:p w14:paraId="00000031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</w:p>
    <w:p w14:paraId="00000032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</w:p>
    <w:p w14:paraId="00000033">
      <w:pPr>
        <w:ind w:left="0" w:right="0" w:firstLine="0"/>
        <w:jc w:val="center"/>
      </w:pPr>
      <w:r>
        <w:rPr>
          <w:b/>
          <w:bCs/>
          <w:rtl w:val="0"/>
        </w:rPr>
        <w:t xml:space="preserve">JUAN BARRIOS </w:t>
      </w:r>
    </w:p>
    <w:p w14:paraId="00000034">
      <w:pPr>
        <w:ind w:left="0" w:right="0" w:firstLine="0"/>
        <w:jc w:val="center"/>
        <w:rPr>
          <w:b/>
          <w:bCs/>
        </w:rPr>
      </w:pPr>
      <w:r>
        <w:rPr>
          <w:b/>
          <w:bCs/>
          <w:rtl w:val="0"/>
        </w:rPr>
        <w:t xml:space="preserve">OTTAVIO BITENCOURT FLORES  </w:t>
      </w:r>
    </w:p>
    <w:p w14:paraId="00000035">
      <w:pPr>
        <w:jc w:val="center"/>
        <w:rPr>
          <w:b/>
          <w:bCs/>
        </w:rPr>
      </w:pPr>
    </w:p>
    <w:p w14:paraId="00000036">
      <w:pPr>
        <w:jc w:val="center"/>
        <w:rPr>
          <w:b/>
          <w:bCs/>
        </w:rPr>
      </w:pPr>
    </w:p>
    <w:p w14:paraId="00000037">
      <w:pPr>
        <w:ind w:left="0" w:right="0" w:firstLine="0"/>
        <w:jc w:val="center"/>
        <w:rPr>
          <w:b/>
          <w:bCs/>
        </w:rPr>
      </w:pPr>
    </w:p>
    <w:p w14:paraId="00000038">
      <w:pPr>
        <w:ind w:left="0" w:right="0" w:firstLine="0"/>
        <w:jc w:val="center"/>
        <w:rPr>
          <w:b/>
          <w:bCs/>
        </w:rPr>
      </w:pPr>
      <w:r>
        <w:rPr>
          <w:b/>
          <w:bCs/>
          <w:rtl w:val="0"/>
        </w:rPr>
        <w:t>NOW.gg</w:t>
      </w:r>
    </w:p>
    <w:p w14:paraId="00000039">
      <w:pPr>
        <w:jc w:val="center"/>
        <w:rPr>
          <w:b/>
          <w:bCs/>
        </w:rPr>
      </w:pPr>
    </w:p>
    <w:p w14:paraId="0000003A">
      <w:pPr>
        <w:spacing w:line="360" w:lineRule="auto"/>
        <w:ind w:left="0" w:right="0" w:firstLine="0"/>
        <w:jc w:val="center"/>
        <w:rPr>
          <w:smallCaps/>
          <w:color w:val="000000"/>
        </w:rPr>
      </w:pPr>
    </w:p>
    <w:p w14:paraId="0000003B">
      <w:pPr>
        <w:spacing w:line="300" w:lineRule="auto"/>
        <w:ind w:left="0" w:right="0" w:firstLine="0"/>
      </w:pPr>
      <w:r>
        <w:rPr>
          <w:color w:val="000000"/>
          <w:rtl w:val="0"/>
        </w:rPr>
        <w:t>Este Projeto de Conclusão de Curso foi julgado e aprovado pelo Curso Técnico em Informática do Colégio Estadual Presidente Costa e Silva de Cascavel.</w:t>
      </w:r>
    </w:p>
    <w:p w14:paraId="0000003C">
      <w:pPr>
        <w:spacing w:line="360" w:lineRule="auto"/>
        <w:ind w:left="0" w:right="0" w:firstLine="0"/>
        <w:jc w:val="center"/>
        <w:rPr>
          <w:color w:val="000000"/>
        </w:rPr>
      </w:pPr>
    </w:p>
    <w:p w14:paraId="0000003D">
      <w:pPr>
        <w:spacing w:line="360" w:lineRule="auto"/>
        <w:ind w:left="0" w:right="0" w:firstLine="0"/>
        <w:jc w:val="center"/>
      </w:pPr>
      <w:r>
        <w:rPr>
          <w:color w:val="000000"/>
          <w:rtl w:val="0"/>
        </w:rPr>
        <w:t>Cascavel, Pr., xx de Xxxxx de 2026</w:t>
      </w:r>
    </w:p>
    <w:p w14:paraId="0000003E">
      <w:pPr>
        <w:spacing w:line="360" w:lineRule="auto"/>
        <w:ind w:left="0" w:right="0" w:firstLine="0"/>
        <w:jc w:val="center"/>
        <w:rPr>
          <w:b/>
          <w:bCs/>
          <w:color w:val="000000"/>
        </w:rPr>
      </w:pPr>
      <w:r>
        <w:rPr>
          <w:b/>
          <w:bCs/>
          <w:color w:val="000000"/>
          <w:rtl w:val="0"/>
        </w:rPr>
        <w:t>COMISSÃO EXAMINADOR</w:t>
      </w:r>
    </w:p>
    <w:p w14:paraId="0000003F">
      <w:pPr>
        <w:spacing w:line="360" w:lineRule="auto"/>
        <w:ind w:left="0" w:right="0" w:firstLine="0"/>
        <w:jc w:val="center"/>
        <w:rPr>
          <w:b/>
          <w:bCs/>
          <w:color w:val="000000"/>
        </w:rPr>
      </w:pPr>
    </w:p>
    <w:tbl>
      <w:tblPr>
        <w:tblStyle w:val="13"/>
        <w:tblW w:w="8504" w:type="dxa"/>
        <w:tblInd w:w="-6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2"/>
      </w:tblGrid>
      <w:tr w14:paraId="4BAC99E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 w14:paraId="00000040">
            <w:pPr>
              <w:ind w:left="0" w:right="0" w:firstLine="0"/>
              <w:jc w:val="left"/>
              <w:rPr>
                <w:color w:val="000000"/>
              </w:rPr>
            </w:pPr>
            <w:r>
              <w:rPr>
                <w:color w:val="000000"/>
                <w:rtl w:val="0"/>
              </w:rPr>
              <w:t>______________________________</w:t>
            </w:r>
          </w:p>
          <w:p w14:paraId="00000041">
            <w:pPr>
              <w:spacing w:line="240" w:lineRule="auto"/>
              <w:ind w:left="0" w:right="0" w:firstLine="0"/>
              <w:jc w:val="center"/>
            </w:pPr>
            <w:r>
              <w:rPr>
                <w:color w:val="000000"/>
                <w:rtl w:val="0"/>
              </w:rPr>
              <w:t>Profª. Aparecida da S. Ferreira</w:t>
            </w:r>
            <w:r>
              <w:rPr>
                <w:color w:val="000000"/>
                <w:vertAlign w:val="superscript"/>
                <w:rtl w:val="0"/>
              </w:rPr>
              <w:t>1</w:t>
            </w:r>
          </w:p>
          <w:p w14:paraId="00000042">
            <w:pPr>
              <w:spacing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>Especialista em Tecnologia da Informação</w:t>
            </w:r>
          </w:p>
          <w:p w14:paraId="00000043">
            <w:pPr>
              <w:spacing w:before="0" w:after="14" w:line="240" w:lineRule="auto"/>
              <w:ind w:left="10" w:right="344" w:hanging="1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  <w:rtl w:val="0"/>
              </w:rPr>
              <w:t>Faculdade de Ciências Sociais Aplicadas de Cascavel</w:t>
            </w:r>
          </w:p>
          <w:p w14:paraId="00000044">
            <w:pPr>
              <w:spacing w:line="240" w:lineRule="auto"/>
              <w:ind w:left="0" w:right="0" w:firstLine="0"/>
            </w:pPr>
            <w:r>
              <w:rPr>
                <w:rtl w:val="0"/>
              </w:rPr>
              <w:t xml:space="preserve">                  Orientadora</w:t>
            </w:r>
          </w:p>
          <w:p w14:paraId="00000045">
            <w:pPr>
              <w:ind w:left="0" w:right="0" w:firstLine="0"/>
              <w:jc w:val="center"/>
              <w:rPr>
                <w:color w:val="000000"/>
              </w:rPr>
            </w:pPr>
          </w:p>
        </w:tc>
        <w:tc>
          <w:tcPr>
            <w:shd w:val="clear" w:color="auto" w:fill="auto"/>
          </w:tcPr>
          <w:p w14:paraId="00000046">
            <w:pPr>
              <w:ind w:left="0" w:right="0" w:firstLine="0"/>
              <w:jc w:val="left"/>
              <w:rPr>
                <w:color w:val="000000"/>
              </w:rPr>
            </w:pPr>
            <w:r>
              <w:rPr>
                <w:color w:val="000000"/>
                <w:rtl w:val="0"/>
              </w:rPr>
              <w:t>______________________________</w:t>
            </w:r>
          </w:p>
          <w:p w14:paraId="00000047">
            <w:pPr>
              <w:spacing w:line="240" w:lineRule="auto"/>
              <w:ind w:left="0" w:right="0" w:firstLine="0"/>
              <w:jc w:val="center"/>
            </w:pPr>
            <w:bookmarkStart w:id="1" w:name="_nju17fgswp3d" w:colFirst="0" w:colLast="0"/>
            <w:bookmarkEnd w:id="1"/>
            <w:r>
              <w:rPr>
                <w:color w:val="000000"/>
                <w:rtl w:val="0"/>
              </w:rPr>
              <w:t>Profª  Cleonice</w:t>
            </w:r>
          </w:p>
          <w:p w14:paraId="00000048">
            <w:pPr>
              <w:spacing w:line="240" w:lineRule="auto"/>
              <w:ind w:left="0" w:right="0" w:firstLine="0"/>
            </w:pPr>
            <w:r>
              <w:rPr>
                <w:rtl w:val="0"/>
              </w:rPr>
              <w:t xml:space="preserve">                  Banco de dados</w:t>
            </w:r>
          </w:p>
          <w:p w14:paraId="00000049">
            <w:pPr>
              <w:spacing w:line="240" w:lineRule="auto"/>
              <w:ind w:left="0" w:right="0" w:firstLine="0"/>
            </w:pPr>
          </w:p>
        </w:tc>
      </w:tr>
      <w:tr w14:paraId="7182635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 w14:paraId="0000004A">
            <w:pPr>
              <w:spacing w:line="240" w:lineRule="auto"/>
              <w:ind w:left="0" w:right="0" w:firstLine="0"/>
              <w:jc w:val="left"/>
              <w:rPr>
                <w:color w:val="000000"/>
              </w:rPr>
            </w:pPr>
            <w:r>
              <w:rPr>
                <w:color w:val="000000"/>
                <w:rtl w:val="0"/>
              </w:rPr>
              <w:t>______________________________</w:t>
            </w:r>
          </w:p>
          <w:p w14:paraId="0000004B">
            <w:pPr>
              <w:spacing w:line="240" w:lineRule="auto"/>
              <w:ind w:left="0" w:right="0" w:firstLine="0"/>
              <w:jc w:val="center"/>
              <w:rPr>
                <w:color w:val="000000"/>
              </w:rPr>
            </w:pPr>
          </w:p>
          <w:p w14:paraId="0000004C">
            <w:pPr>
              <w:spacing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>Prof</w:t>
            </w:r>
          </w:p>
          <w:p w14:paraId="0000004D">
            <w:pPr>
              <w:spacing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>Especialista em Tecnologia da Informação</w:t>
            </w:r>
          </w:p>
          <w:p w14:paraId="0000004E">
            <w:pPr>
              <w:spacing w:before="0" w:after="14" w:line="240" w:lineRule="auto"/>
              <w:ind w:left="10" w:right="344" w:hanging="1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  <w:rtl w:val="0"/>
              </w:rPr>
              <w:t>Faculdade de Ciências Sociais Aplicadas de Cascavel</w:t>
            </w:r>
          </w:p>
          <w:p w14:paraId="0000004F">
            <w:pPr>
              <w:spacing w:line="240" w:lineRule="auto"/>
              <w:ind w:left="0" w:right="0" w:firstLine="0"/>
            </w:pPr>
            <w:r>
              <w:rPr>
                <w:rtl w:val="0"/>
              </w:rPr>
              <w:t xml:space="preserve">                 WEB DESIGN</w:t>
            </w:r>
          </w:p>
          <w:p w14:paraId="00000050">
            <w:pPr>
              <w:tabs>
                <w:tab w:val="left" w:pos="8130"/>
              </w:tabs>
              <w:spacing w:line="240" w:lineRule="auto"/>
              <w:ind w:left="0" w:right="0" w:firstLine="0"/>
              <w:jc w:val="center"/>
              <w:rPr>
                <w:color w:val="000000"/>
              </w:rPr>
            </w:pPr>
          </w:p>
        </w:tc>
        <w:tc>
          <w:tcPr>
            <w:shd w:val="clear" w:color="auto" w:fill="auto"/>
          </w:tcPr>
          <w:p w14:paraId="00000051">
            <w:pPr>
              <w:spacing w:line="240" w:lineRule="auto"/>
              <w:ind w:left="0" w:right="0" w:firstLine="0"/>
              <w:jc w:val="left"/>
              <w:rPr>
                <w:color w:val="000000"/>
              </w:rPr>
            </w:pPr>
            <w:r>
              <w:rPr>
                <w:color w:val="000000"/>
                <w:rtl w:val="0"/>
              </w:rPr>
              <w:t>______________________________</w:t>
            </w:r>
          </w:p>
          <w:p w14:paraId="00000052">
            <w:pPr>
              <w:spacing w:line="240" w:lineRule="auto"/>
              <w:ind w:left="0" w:right="0" w:firstLine="0"/>
              <w:jc w:val="center"/>
              <w:rPr>
                <w:color w:val="000000"/>
              </w:rPr>
            </w:pPr>
          </w:p>
          <w:p w14:paraId="00000053">
            <w:pPr>
              <w:spacing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Profª  </w:t>
            </w:r>
          </w:p>
          <w:p w14:paraId="00000054">
            <w:pPr>
              <w:spacing w:line="240" w:lineRule="auto"/>
              <w:ind w:left="0" w:right="0" w:firstLine="0"/>
              <w:jc w:val="center"/>
            </w:pPr>
            <w:r>
              <w:rPr>
                <w:color w:val="000000"/>
                <w:rtl w:val="0"/>
              </w:rPr>
              <w:t xml:space="preserve">Especialista em </w:t>
            </w:r>
            <w:r>
              <w:rPr>
                <w:highlight w:val="white"/>
                <w:rtl w:val="0"/>
              </w:rPr>
              <w:t>Educação Especial: Atendimento às Necessidades Espe. - Faculdade Iguaçu-ESAP</w:t>
            </w:r>
          </w:p>
          <w:p w14:paraId="00000055">
            <w:pPr>
              <w:spacing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>Coordenadora de curso</w:t>
            </w:r>
          </w:p>
          <w:p w14:paraId="00000056">
            <w:pPr>
              <w:tabs>
                <w:tab w:val="left" w:pos="8130"/>
              </w:tabs>
              <w:spacing w:line="240" w:lineRule="auto"/>
              <w:ind w:left="0" w:right="0" w:firstLine="0"/>
              <w:jc w:val="center"/>
              <w:rPr>
                <w:color w:val="000000"/>
              </w:rPr>
            </w:pPr>
          </w:p>
        </w:tc>
      </w:tr>
      <w:tr w14:paraId="207FA80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shd w:val="clear" w:color="auto" w:fill="auto"/>
          </w:tcPr>
          <w:p w14:paraId="00000057">
            <w:pPr>
              <w:spacing w:line="240" w:lineRule="auto"/>
              <w:ind w:left="0" w:right="0" w:firstLine="0"/>
              <w:jc w:val="left"/>
              <w:rPr>
                <w:color w:val="000000"/>
              </w:rPr>
            </w:pPr>
          </w:p>
        </w:tc>
        <w:tc>
          <w:tcPr>
            <w:shd w:val="clear" w:color="auto" w:fill="auto"/>
          </w:tcPr>
          <w:p w14:paraId="00000058">
            <w:pPr>
              <w:spacing w:line="240" w:lineRule="auto"/>
              <w:ind w:left="0" w:right="0" w:firstLine="0"/>
              <w:jc w:val="left"/>
              <w:rPr>
                <w:color w:val="000000"/>
              </w:rPr>
            </w:pPr>
          </w:p>
        </w:tc>
      </w:tr>
    </w:tbl>
    <w:p w14:paraId="00000059">
      <w:pPr>
        <w:spacing w:line="360" w:lineRule="auto"/>
        <w:ind w:left="0" w:right="0" w:firstLine="0"/>
        <w:jc w:val="center"/>
        <w:rPr>
          <w:b/>
          <w:bCs/>
          <w:color w:val="000000"/>
        </w:rPr>
      </w:pPr>
    </w:p>
    <w:p w14:paraId="0000005A">
      <w:pPr>
        <w:spacing w:line="360" w:lineRule="auto"/>
        <w:ind w:left="0" w:right="0" w:firstLine="0"/>
        <w:jc w:val="center"/>
        <w:rPr>
          <w:b/>
          <w:bCs/>
          <w:color w:val="000000"/>
        </w:rPr>
      </w:pPr>
    </w:p>
    <w:p w14:paraId="0000005B">
      <w:pPr>
        <w:keepNext/>
        <w:keepLines/>
        <w:widowControl/>
        <w:tabs>
          <w:tab w:val="left" w:pos="709"/>
        </w:tabs>
        <w:spacing w:before="240" w:after="0" w:line="259" w:lineRule="auto"/>
        <w:ind w:left="0" w:right="0"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  <w:rtl w:val="0"/>
        </w:rPr>
        <w:t>Sumário</w:t>
      </w:r>
    </w:p>
    <w:p w14:paraId="000000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00"/>
          <w:tab w:val="right" w:pos="9061"/>
        </w:tabs>
        <w:spacing w:before="0" w:after="0" w:line="360" w:lineRule="auto"/>
        <w:ind w:left="0" w:right="0" w:firstLine="709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D">
      <w:pPr>
        <w:spacing w:line="360" w:lineRule="auto"/>
      </w:pPr>
    </w:p>
    <w:p w14:paraId="0000005E"/>
    <w:p w14:paraId="0000005F">
      <w:pPr>
        <w:tabs>
          <w:tab w:val="left" w:pos="1155"/>
        </w:tabs>
      </w:pPr>
      <w:r>
        <w:rPr>
          <w:rtl w:val="0"/>
        </w:rPr>
        <w:tab/>
      </w:r>
    </w:p>
    <w:p w14:paraId="00000060">
      <w:pPr>
        <w:pStyle w:val="2"/>
        <w:numPr>
          <w:ilvl w:val="0"/>
          <w:numId w:val="1"/>
        </w:numPr>
        <w:spacing w:line="360" w:lineRule="auto"/>
        <w:ind w:left="0" w:right="0" w:firstLine="0"/>
      </w:pPr>
      <w:bookmarkStart w:id="2" w:name="_3djc136bcpw8" w:colFirst="0" w:colLast="0"/>
      <w:bookmarkEnd w:id="2"/>
      <w:r>
        <w:rPr>
          <w:rtl w:val="0"/>
        </w:rPr>
        <w:t>INTRODUÇÃO</w:t>
      </w:r>
    </w:p>
    <w:p w14:paraId="00000061">
      <w:pPr>
        <w:spacing w:line="360" w:lineRule="auto"/>
        <w:jc w:val="both"/>
        <w:rPr>
          <w:b w:val="0"/>
          <w:bCs w:val="0"/>
        </w:rPr>
      </w:pPr>
      <w:r>
        <w:rPr>
          <w:b w:val="0"/>
          <w:bCs w:val="0"/>
          <w:rtl w:val="0"/>
        </w:rPr>
        <w:t>O avanço das tecnologias web tem permitido o surgimento de plataformas de</w:t>
      </w:r>
    </w:p>
    <w:p w14:paraId="05CA5E42">
      <w:pPr>
        <w:spacing w:line="360" w:lineRule="auto"/>
        <w:ind w:left="0" w:right="0" w:firstLine="0"/>
        <w:jc w:val="both"/>
        <w:rPr>
          <w:b w:val="0"/>
          <w:bCs w:val="0"/>
          <w:rtl w:val="0"/>
        </w:rPr>
      </w:pPr>
      <w:r>
        <w:rPr>
          <w:b w:val="0"/>
          <w:bCs w:val="0"/>
          <w:rtl w:val="0"/>
        </w:rPr>
        <w:t xml:space="preserve">entretenimento digital cada vez mais acessíveis, eliminando barreiras técnicas que antes limitavam o acesso a jogos eletrônicos. </w:t>
      </w:r>
    </w:p>
    <w:p w14:paraId="0D0C9A74">
      <w:pPr>
        <w:spacing w:line="360" w:lineRule="auto"/>
        <w:ind w:left="0" w:right="0" w:firstLine="720" w:firstLineChars="0"/>
        <w:jc w:val="both"/>
        <w:rPr>
          <w:b w:val="0"/>
          <w:bCs w:val="0"/>
          <w:rtl w:val="0"/>
        </w:rPr>
      </w:pPr>
      <w:r>
        <w:rPr>
          <w:b w:val="0"/>
          <w:bCs w:val="0"/>
          <w:rtl w:val="0"/>
        </w:rPr>
        <w:t xml:space="preserve">É nesse contexto que se insere o presente projeto, que consiste no desenvolvimento de um site onde as pessoas poderão encontrar e jogar jogos simples e divertidos diretamente no navegador, sem a necessidade de baixar qualquer tipo de arquivo ou realizar instalações complexas. </w:t>
      </w:r>
    </w:p>
    <w:p w14:paraId="3121D5AF">
      <w:pPr>
        <w:spacing w:line="360" w:lineRule="auto"/>
        <w:ind w:left="0" w:right="0" w:firstLine="720" w:firstLineChars="0"/>
        <w:jc w:val="both"/>
        <w:rPr>
          <w:b w:val="0"/>
          <w:bCs w:val="0"/>
          <w:rtl w:val="0"/>
        </w:rPr>
      </w:pPr>
      <w:r>
        <w:rPr>
          <w:b w:val="0"/>
          <w:bCs w:val="0"/>
          <w:rtl w:val="0"/>
        </w:rPr>
        <w:t xml:space="preserve">A proposta central é reunir uma coleção de jogos fáceis de jogar, incluindo títulos clássicos como "Space" e "Pong", de modo que qualquer pessoa, independentemente de seu nível de familiaridade com tecnologia, possa acessar a plataforma e se divertir de maneira rápida e descomplicada. </w:t>
      </w:r>
    </w:p>
    <w:p w14:paraId="00000063">
      <w:pPr>
        <w:spacing w:line="360" w:lineRule="auto"/>
        <w:ind w:left="0" w:right="0" w:firstLine="720" w:firstLineChars="0"/>
        <w:jc w:val="both"/>
      </w:pPr>
      <w:r>
        <w:rPr>
          <w:b w:val="0"/>
          <w:bCs w:val="0"/>
          <w:rtl w:val="0"/>
        </w:rPr>
        <w:t>O site será estruturado de forma organizada, com os jogos divididos por categorias que facilitam a localização e a escolha, e contará com um design colorido e simples, pensado</w:t>
      </w:r>
      <w:r>
        <w:rPr>
          <w:rFonts w:hint="default"/>
          <w:b w:val="0"/>
          <w:bCs w:val="0"/>
          <w:rtl w:val="0"/>
          <w:lang w:val="pt-BR"/>
        </w:rPr>
        <w:t xml:space="preserve"> </w:t>
      </w:r>
      <w:r>
        <w:rPr>
          <w:b w:val="0"/>
          <w:bCs w:val="0"/>
          <w:rtl w:val="0"/>
        </w:rPr>
        <w:t>para tornar a navegação intuitiva e agradável para usuários de todas as idades. Dessa forma, o projeto tem como objetivo criar um ambiente acessível, leve e divertido, destinado àqueles que buscam uma experiência de jogo sem complicações, sem necessidade de cadastros extensos, sem anúncios intrusivos e sem exigências de hardware avançado. Ao priorizar a simplicidade e a jogabilidade imediata, o site se propõe a resgatar a essência dos jogos casuais, oferecendo entretenimento rápido e de qualidade para qualquer pessoa, em qualquer dispositivo, bastando apenas um navegador web e uma conexão com a internet.</w:t>
      </w:r>
      <w:r>
        <w:rPr>
          <w:b w:val="0"/>
          <w:bCs w:val="0"/>
          <w:rtl w:val="0"/>
        </w:rPr>
        <w:tab/>
      </w:r>
      <w:r>
        <w:rPr>
          <w:rtl w:val="0"/>
        </w:rPr>
        <w:tab/>
      </w:r>
    </w:p>
    <w:p w14:paraId="00000066">
      <w:pPr>
        <w:ind w:left="0" w:right="0" w:firstLine="0"/>
        <w:jc w:val="left"/>
      </w:pPr>
    </w:p>
    <w:p w14:paraId="00000067">
      <w:pPr>
        <w:pStyle w:val="3"/>
        <w:numPr>
          <w:ilvl w:val="1"/>
          <w:numId w:val="1"/>
        </w:numPr>
        <w:ind w:left="578" w:right="0" w:hanging="578"/>
        <w:jc w:val="left"/>
      </w:pPr>
      <w:r>
        <w:rPr>
          <w:rtl w:val="0"/>
        </w:rPr>
        <w:t>HIPÓTESE/SOLUÇÃO</w:t>
      </w:r>
    </w:p>
    <w:p w14:paraId="78646F46">
      <w:pPr>
        <w:spacing w:line="360" w:lineRule="auto"/>
        <w:ind w:left="0" w:right="0" w:firstLine="0"/>
        <w:jc w:val="both"/>
        <w:rPr>
          <w:rtl w:val="0"/>
        </w:rPr>
      </w:pPr>
      <w:r>
        <w:rPr>
          <w:rtl w:val="0"/>
        </w:rPr>
        <w:tab/>
      </w:r>
      <w:r>
        <w:rPr>
          <w:rtl w:val="0"/>
        </w:rPr>
        <w:t xml:space="preserve">Atualmente, muitas pessoas enfrentam dificuldades ao procurar jogos simples e gratuitos online, devido à necessidade de downloads pesados, instalações complicadas e requisitos técnicos elevados. Além disso, muitas plataformas têm interfaces confusas, o que desestimula quem busca uma experiência de jogo rápida e descomplicada. </w:t>
      </w:r>
    </w:p>
    <w:p w14:paraId="27BBC107">
      <w:pPr>
        <w:spacing w:line="360" w:lineRule="auto"/>
        <w:ind w:left="0" w:right="0" w:firstLine="720" w:firstLineChars="0"/>
        <w:jc w:val="both"/>
        <w:rPr>
          <w:rtl w:val="0"/>
        </w:rPr>
      </w:pPr>
      <w:r>
        <w:rPr>
          <w:rtl w:val="0"/>
        </w:rPr>
        <w:t>Como apontado pelo especialista em usabilidade Jakob Nielsen, "um design intuitivo reduz o esforço mental do usuário, permitindo uma navegação mais fluida e agradável", o que é essencial em um ambiente digital, principalmente em plataformas de entretenimento. Este projeto surge justamente para preencher essa lacuna, criando uma plataforma que ofereça jogos simples, rápidos e acessíveis diretamente no navegador, sem necessidade de downloads ou configurações complicadas. Com uma interface limpa e fácil de navegar, a proposta é proporcionar uma experiência descomplicada, permitindo que qualquer pessoa, independente de seu nível de conhecimento técnico, consiga jogar de forma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 xml:space="preserve">rápida e divertida. </w:t>
      </w:r>
    </w:p>
    <w:p w14:paraId="0000006C">
      <w:pPr>
        <w:spacing w:line="360" w:lineRule="auto"/>
        <w:ind w:left="0" w:right="0" w:firstLine="720" w:firstLineChars="0"/>
        <w:jc w:val="both"/>
      </w:pPr>
      <w:r>
        <w:rPr>
          <w:rtl w:val="0"/>
        </w:rPr>
        <w:t>Ao criar essa plataforma, esperamos ampliar as opções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entretenimento online e melhorar a acessibilidade para aqueles que buscam uma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experiência mais simples e imediata.</w:t>
      </w:r>
    </w:p>
    <w:p w14:paraId="0000006D">
      <w:pPr>
        <w:pStyle w:val="2"/>
        <w:spacing w:line="360" w:lineRule="auto"/>
      </w:pPr>
      <w:bookmarkStart w:id="3" w:name="_tu4saj8gr6as" w:colFirst="0" w:colLast="0"/>
      <w:bookmarkEnd w:id="3"/>
      <w:r>
        <w:rPr>
          <w:rtl w:val="0"/>
        </w:rPr>
        <w:t>2</w:t>
      </w:r>
      <w:r>
        <w:rPr>
          <w:rtl w:val="0"/>
        </w:rPr>
        <w:tab/>
      </w:r>
      <w:r>
        <w:rPr>
          <w:rtl w:val="0"/>
        </w:rPr>
        <w:t>OBJETIVOS</w:t>
      </w:r>
    </w:p>
    <w:p w14:paraId="13E8B70B">
      <w:pPr>
        <w:spacing w:line="360" w:lineRule="auto"/>
        <w:rPr>
          <w:b w:val="0"/>
          <w:bCs w:val="0"/>
          <w:rtl w:val="0"/>
        </w:rPr>
      </w:pPr>
      <w:r>
        <w:rPr>
          <w:b w:val="0"/>
          <w:bCs w:val="0"/>
          <w:rtl w:val="0"/>
        </w:rPr>
        <w:t xml:space="preserve">.Atualmente, muitas pessoas enfrentam dificuldades ao procurar jogos simples e gratuitos online, devido à necessidade de downloads pesados, instalações complicadas e requisitos técnicos elevados. Além disso, muitas plataformas têm interfaces confusas, o que desestimula quem busca uma experiência de jogo rápida e descomplicada. Como apontado pelo especialista em usabilidade Jakob Nielsen, "um design intuitivo reduz o esforço mental do usuário, permitindo uma navegação mais fluida e agradável", o que é essencial em um ambiente digital, principalmente em plataformas de entretenimento. </w:t>
      </w:r>
    </w:p>
    <w:p w14:paraId="0000006F">
      <w:pPr>
        <w:spacing w:line="360" w:lineRule="auto"/>
        <w:rPr>
          <w:b w:val="0"/>
          <w:bCs w:val="0"/>
        </w:rPr>
      </w:pPr>
      <w:r>
        <w:rPr>
          <w:b w:val="0"/>
          <w:bCs w:val="0"/>
          <w:rtl w:val="0"/>
        </w:rPr>
        <w:t>Este projeto surge justamente para preencher essa lacuna, criando uma plataforma que ofereça jogos simples, rápidos e acessíveis diretamente no navegador, sem necessidade de downloads ou configurações complicadas. Com uma interface limpa e fácil de navegar, a proposta é proporcionar uma experiência descomplicada, permitindo que qualquer pessoa,</w:t>
      </w:r>
      <w:r>
        <w:rPr>
          <w:rFonts w:hint="default"/>
          <w:b w:val="0"/>
          <w:bCs w:val="0"/>
          <w:rtl w:val="0"/>
          <w:lang w:val="pt-BR"/>
        </w:rPr>
        <w:t xml:space="preserve"> </w:t>
      </w:r>
      <w:r>
        <w:rPr>
          <w:b w:val="0"/>
          <w:bCs w:val="0"/>
          <w:rtl w:val="0"/>
        </w:rPr>
        <w:t xml:space="preserve"> independente de seu nível de conhecimento técnico, consiga jogar de forma</w:t>
      </w:r>
      <w:r>
        <w:rPr>
          <w:rFonts w:hint="default"/>
          <w:b w:val="0"/>
          <w:bCs w:val="0"/>
          <w:rtl w:val="0"/>
          <w:lang w:val="pt-BR"/>
        </w:rPr>
        <w:t xml:space="preserve"> </w:t>
      </w:r>
      <w:r>
        <w:rPr>
          <w:b w:val="0"/>
          <w:bCs w:val="0"/>
          <w:rtl w:val="0"/>
        </w:rPr>
        <w:t>rápida e divertida. Ao criar essa plataforma, esperamos ampliar as opções de entretenimento online e melhorar a acessibilidade para aqueles que buscam uma experiência mais simples e imediata.</w:t>
      </w:r>
    </w:p>
    <w:p w14:paraId="00000073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rtl w:val="0"/>
        </w:rPr>
        <w:t>Desenvolver um sistema de cadastro e login seguro, permitindo que os usuários criem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contas e acessem o site com seus dados pessoais.</w:t>
      </w:r>
    </w:p>
    <w:p w14:paraId="00000075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rtl w:val="0"/>
        </w:rPr>
        <w:t>Implementar uma API para gerenciar usuários, jogos, categorias e informações do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sistema, garantindo organização, integração e funcionamento correto da plataforma.</w:t>
      </w:r>
    </w:p>
    <w:p w14:paraId="00000077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rtl w:val="0"/>
        </w:rPr>
        <w:t>Criar uma interface simples, responsiva e fácil de usar, facilitando a navegação em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computadores, tablets e celulares.</w:t>
      </w:r>
    </w:p>
    <w:p w14:paraId="00000079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rtl w:val="0"/>
        </w:rPr>
        <w:t>Organizar os jogos por categorias, possibilitando que os usuários encontrem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rapidamente o tipo de jogo desejado.</w:t>
      </w:r>
    </w:p>
    <w:p w14:paraId="0000007B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rtl w:val="0"/>
        </w:rPr>
        <w:t>Desenvolver uma ferramenta de pesquisa para localizar jogos pelo nome ou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categoria.</w:t>
      </w:r>
    </w:p>
    <w:p w14:paraId="0000007E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rtl w:val="0"/>
        </w:rPr>
        <w:t>Integrar os jogos ao site de forma que funcionem diretamente no navegador, sem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necessidade de download.</w:t>
      </w:r>
      <w:r>
        <w:rPr>
          <w:rFonts w:hint="default"/>
          <w:rtl w:val="0"/>
          <w:lang w:val="pt-BR"/>
        </w:rPr>
        <w:t xml:space="preserve"> </w:t>
      </w:r>
    </w:p>
    <w:p w14:paraId="00000080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rtl w:val="0"/>
        </w:rPr>
        <w:t>Garantir a segurança dos dados dos usuários, utilizando boas práticas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autenticação e proteção das informações.</w:t>
      </w:r>
    </w:p>
    <w:p w14:paraId="00000082">
      <w:pPr>
        <w:numPr>
          <w:ilvl w:val="0"/>
          <w:numId w:val="3"/>
        </w:numPr>
        <w:spacing w:line="360" w:lineRule="auto"/>
        <w:ind w:left="720" w:lef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2"/>
          <w:szCs w:val="22"/>
          <w:rtl w:val="0"/>
        </w:rPr>
        <w:t>O</w:t>
      </w:r>
      <w:r>
        <w:rPr>
          <w:color w:val="000000"/>
          <w:sz w:val="24"/>
          <w:szCs w:val="24"/>
          <w:rtl w:val="0"/>
        </w:rPr>
        <w:t>timizar o desempenho do site, evitando lentidão, travamentos e falhas durante o</w:t>
      </w:r>
      <w:r>
        <w:rPr>
          <w:rFonts w:hint="default"/>
          <w:color w:val="000000"/>
          <w:sz w:val="24"/>
          <w:szCs w:val="24"/>
          <w:rtl w:val="0"/>
          <w:lang w:val="pt-BR"/>
        </w:rPr>
        <w:t xml:space="preserve"> </w:t>
      </w:r>
      <w:r>
        <w:rPr>
          <w:color w:val="000000"/>
          <w:sz w:val="24"/>
          <w:szCs w:val="24"/>
          <w:rtl w:val="0"/>
        </w:rPr>
        <w:t>uso.</w:t>
      </w:r>
    </w:p>
    <w:p w14:paraId="00000084">
      <w:pPr>
        <w:numPr>
          <w:ilvl w:val="0"/>
          <w:numId w:val="3"/>
        </w:numPr>
        <w:spacing w:line="360" w:lineRule="auto"/>
        <w:ind w:left="720" w:lef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Implementar um sistema de gerenciamento para adicionar, remover e tualizar jogos</w:t>
      </w:r>
      <w:r>
        <w:rPr>
          <w:rFonts w:hint="default"/>
          <w:color w:val="000000"/>
          <w:sz w:val="24"/>
          <w:szCs w:val="24"/>
          <w:rtl w:val="0"/>
          <w:lang w:val="pt-BR"/>
        </w:rPr>
        <w:t xml:space="preserve"> </w:t>
      </w:r>
      <w:r>
        <w:rPr>
          <w:color w:val="000000"/>
          <w:sz w:val="24"/>
          <w:szCs w:val="24"/>
          <w:rtl w:val="0"/>
        </w:rPr>
        <w:t>na plataforma.</w:t>
      </w:r>
    </w:p>
    <w:p w14:paraId="00000086">
      <w:pPr>
        <w:numPr>
          <w:ilvl w:val="0"/>
          <w:numId w:val="3"/>
        </w:numPr>
        <w:spacing w:line="360" w:lineRule="auto"/>
        <w:ind w:left="720" w:lef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Planejar a estrutura do sistema para permitir futuras atualizações, melhorias e</w:t>
      </w:r>
      <w:r>
        <w:rPr>
          <w:rFonts w:hint="default"/>
          <w:color w:val="000000"/>
          <w:sz w:val="24"/>
          <w:szCs w:val="24"/>
          <w:rtl w:val="0"/>
          <w:lang w:val="pt-BR"/>
        </w:rPr>
        <w:t xml:space="preserve"> </w:t>
      </w:r>
      <w:r>
        <w:rPr>
          <w:color w:val="000000"/>
          <w:sz w:val="24"/>
          <w:szCs w:val="24"/>
          <w:rtl w:val="0"/>
        </w:rPr>
        <w:t>inclusão de novos recursos.</w:t>
      </w:r>
    </w:p>
    <w:p w14:paraId="00000087">
      <w:pPr>
        <w:pStyle w:val="2"/>
        <w:spacing w:line="360" w:lineRule="auto"/>
      </w:pPr>
      <w:bookmarkStart w:id="4" w:name="_8cq36l62tzvi" w:colFirst="0" w:colLast="0"/>
      <w:bookmarkEnd w:id="4"/>
      <w:r>
        <w:rPr>
          <w:rtl w:val="0"/>
        </w:rPr>
        <w:t>3</w:t>
      </w:r>
      <w:r>
        <w:rPr>
          <w:rtl w:val="0"/>
        </w:rPr>
        <w:tab/>
      </w:r>
      <w:r>
        <w:rPr>
          <w:rtl w:val="0"/>
        </w:rPr>
        <w:t>METODOLOGIA</w:t>
      </w:r>
    </w:p>
    <w:p w14:paraId="310DB791">
      <w:pPr>
        <w:spacing w:line="360" w:lineRule="auto"/>
        <w:rPr>
          <w:rtl w:val="0"/>
        </w:rPr>
      </w:pPr>
      <w:r>
        <w:rPr>
          <w:b/>
          <w:bCs/>
          <w:color w:val="000000"/>
          <w:sz w:val="28"/>
          <w:szCs w:val="28"/>
          <w:rtl w:val="0"/>
        </w:rPr>
        <w:tab/>
      </w:r>
      <w:r>
        <w:rPr>
          <w:rtl w:val="0"/>
        </w:rPr>
        <w:t>O desenvolvimento do site NOW.gg, plataforma de jogos simples e divertidos acessíveis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diretamente pelo navegador sem necessidade de downloads, será conduzido por meio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um procedimento metodológico estruturado em etapas sequenciais, integrando pesquisa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 xml:space="preserve">bibliográfica, pesquisa de campo, entrevistas e levantamento de necessidades. </w:t>
      </w:r>
    </w:p>
    <w:p w14:paraId="00000091">
      <w:pPr>
        <w:spacing w:line="360" w:lineRule="auto"/>
      </w:pPr>
      <w:r>
        <w:rPr>
          <w:rtl w:val="0"/>
        </w:rPr>
        <w:t>A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pesquisa caracteriza-se como aplicada, pois visa à construção de um produto tecnológico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concreto, com abordagem quantitativa na coleta e análise de dados numéricos 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qualitativa na interpretação de percepções e comportamentos dos usuários. O objetivo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central é criar um ambiente acessível, leve e intuitivo, capaz de oferecer entretenimento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rápido e descomplicado para pessoas de todas as idades e níveis de familiaridade com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tecnologia.</w:t>
      </w:r>
    </w:p>
    <w:p w14:paraId="06EE97D9">
      <w:pPr>
        <w:spacing w:line="360" w:lineRule="auto"/>
        <w:rPr>
          <w:rtl w:val="0"/>
        </w:rPr>
      </w:pPr>
      <w:r>
        <w:rPr>
          <w:rtl w:val="0"/>
        </w:rPr>
        <w:t>A primeira etapa do procedimento consiste na pesquisa bibliográfica, a ser realizada ao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longo de quatro semanas, com o propósito de embasar teoricamente o projeto. Serão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consultados livros, artigos científicos, teses e portais especializados nas áreas de jogos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digitais, experiência do usuário, design de interfaces, gamificação, comportamento do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 xml:space="preserve">consumidor online e tendências de mercado no setor de entretenimento digital. </w:t>
      </w:r>
    </w:p>
    <w:p w14:paraId="0000009D">
      <w:pPr>
        <w:spacing w:line="360" w:lineRule="auto"/>
      </w:pPr>
      <w:r>
        <w:rPr>
          <w:rtl w:val="0"/>
        </w:rPr>
        <w:t>Fontes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como a Biblioteca Digital Brasileira de Teses e Dissertações, o Google Scholar, periódicos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como a Revista de Games e Entretenimento Digital, além de publicações sobre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usabilidade e design centrado no usuário serão priorizadas. Essa fase permitirá a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construção de um referencial teórico sólido, abordando conceitos como jogabilidade,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engajamento, acessibilidade digital, arquitetura da informação e métricas de satisfação,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além da análise de plataformas concorrentes que já operam no segmento de jogos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baseados em navegador.</w:t>
      </w:r>
    </w:p>
    <w:p w14:paraId="71835A93">
      <w:pPr>
        <w:spacing w:line="360" w:lineRule="auto"/>
        <w:rPr>
          <w:rtl w:val="0"/>
        </w:rPr>
      </w:pPr>
      <w:r>
        <w:rPr>
          <w:rtl w:val="0"/>
        </w:rPr>
        <w:t>Na sequência, será conduzida uma pesquisa de campo com duração de quatro semanas,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envolvendo a observação e análise de dez plataformas de jogos online já consolidadas no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mercado, tanto nacionais quanto internacionais, como CrazyGames, Poki, Miniclip 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Kongregate. Durante essa etapa, será realizada uma análise comparativa sistemática dos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seguintes aspectos: layout e organização visual, sistema de categorias e filtros, tempo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carregamento dos jogos, presença ou ausência de anúncios intrusivos, facilidade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navegação em dispositivos móveis, diversidade de gêneros oferecidos, e mecanismos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engajamento como rankings, conquistas ou sistemas de pontuação. Serão registradas,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 xml:space="preserve">por meio de capturas de tela e anotações estruturadas, as melhores práticas observadas, bem como os pontos de frustração ou atrito identificados na experiência do usuário. </w:t>
      </w:r>
    </w:p>
    <w:p w14:paraId="000000A8">
      <w:pPr>
        <w:spacing w:line="360" w:lineRule="auto"/>
      </w:pPr>
      <w:r>
        <w:rPr>
          <w:rtl w:val="0"/>
        </w:rPr>
        <w:t>Essa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etapa permitirá identificar oportunidades de diferenciação e inovação para o NOW.gg, evitando reproduzir erros comuns e incorporando elementos que contribuam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para uma navegação mais fluida e agradável.</w:t>
      </w:r>
    </w:p>
    <w:p w14:paraId="000000B5">
      <w:pPr>
        <w:spacing w:line="360" w:lineRule="auto"/>
      </w:pPr>
      <w:r>
        <w:rPr>
          <w:rtl w:val="0"/>
        </w:rPr>
        <w:t>A terceira etapa corresponde à aplicação de entrevistas semiestruturadas, com duração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de três semanas, direcionadas a dois grupos distintos. O primeiro grupo será composto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por vinte usuários frequentes de jogos casuais e baseados em navegador, selecionados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por amostragem não probabilística por conveniência, abrangendo diferentes faixas etárias,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níveis de escolaridade e perfis de uso. O segundo grupo incluirá cinco desenvolvedores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ou curadores de plataformas de jogos online, além de dois especialistas em design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interfaces e experiência do usuário. As entrevistas serão gravadas em áudio, mediante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consentimento livre e esclarecido dos participantes, e posteriormente transcritas para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análise de conteúdo. Os roteiros semiestruturados abordarão tópicos como hábitos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jogo, preferências por gêneros, fatores que influenciam a escolha de uma plataforma,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percepção sobre anúncios e monetização, importância da organização e categorização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dos jogos, além de sugestões específicas para melhoria da experiência de jogo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diretamente no navegador.</w:t>
      </w:r>
    </w:p>
    <w:p w14:paraId="000000B7">
      <w:pPr>
        <w:spacing w:line="360" w:lineRule="auto"/>
      </w:pPr>
      <w:r>
        <w:rPr>
          <w:rtl w:val="0"/>
        </w:rPr>
        <w:t>A quarta etapa consistirá no levantamento das necessidades e expectativas dos usuários,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a ser realizado ao longo de três semanas, por meio de dois instrumentos complementares.</w:t>
      </w:r>
    </w:p>
    <w:p w14:paraId="000000C2">
      <w:pPr>
        <w:spacing w:line="360" w:lineRule="auto"/>
        <w:rPr>
          <w:rFonts w:hint="default"/>
          <w:lang w:val="pt-BR"/>
        </w:rPr>
      </w:pPr>
      <w:r>
        <w:rPr>
          <w:rtl w:val="0"/>
        </w:rPr>
        <w:t>O primeiro será um questionário online, hospedado em plataforma como Google Forms ou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Typeform, distribuído por meio de redes sociais, grupos de discussão sobre jogos 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mailing lists. Espera-se obter respostas de, no mínimo, trezentos participantes, com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perguntas que abordam desde a frequência com que jogam online e os dispositivos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utilizados até a avaliação de atributos como variedade de jogos, facilidade de encontrar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novos títulos, tempo de carregamento, presença de tutoriais ou instruções, e disposição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para recomendar a plataforma para amigos. O segundo instrumento será a análise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comentários e avaliações disponíveis publicamente em lojas de aplicativos e fóruns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discussão sobre plataformas de jogos concorrentes, identificando padrões de insatisfação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recorrente, funcionalidades mais valorizadas pelos usuários e lacunas não atendidas pelo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mercado atual.</w:t>
      </w:r>
      <w:r>
        <w:rPr>
          <w:rFonts w:hint="default"/>
          <w:rtl w:val="0"/>
          <w:lang w:val="pt-BR"/>
        </w:rPr>
        <w:t xml:space="preserve"> </w:t>
      </w:r>
    </w:p>
    <w:p w14:paraId="000000C5">
      <w:pPr>
        <w:spacing w:line="360" w:lineRule="auto"/>
      </w:pPr>
      <w:r>
        <w:rPr>
          <w:rtl w:val="0"/>
        </w:rPr>
        <w:t>A quinta etapa consistirá no desenvolvimento do site propriamente dito, com duração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oito semanas, seguindo os princípios do design centrado no usuário e da metodologia ágil.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Serão produzidos wireframes e protótipos de baixa fidelidade na primeira semana, Colégio Estadual Presidente Costa e Silva submetidos à avaliação de um grupo focal composto por dez usuários representativos do público-alvo. Com base no feedback recebido, serão desenvolvidos protótipos de alta fidelidade na segunda e terceira semanas, utilizando ferramentas como Figma ou Adobe XD, seguidos de testes de usabilidade com quinze participantes. A implementação técnica ocorrerá da quarta à sétima semana, utilizando HTML5, CSS3 e JavaScript puro, com aplicação de media queries para garantir a responsividade em dispositivos móveis, tablets e desktops. A organização dos jogos por categorias será implementada de forma intuitiva, com sistema de busca e filtros que permitam ao usuário localizar rapidamente o jogo desejado. O design adotará paleta de cores vibrantes e alegres, tipografia legível e elementos visuais que transmitam diversão e descontração, alinhados ao público-alvo de jogadores casuais.</w:t>
      </w:r>
    </w:p>
    <w:p w14:paraId="000000D8">
      <w:pPr>
        <w:spacing w:line="360" w:lineRule="auto"/>
      </w:pPr>
      <w:r>
        <w:rPr>
          <w:rtl w:val="0"/>
        </w:rPr>
        <w:t>A sexta e última etapa consistirá nos testes de validação do sistema, com duração de três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semanas, abrangendo diferentes níveis de avaliação. Serão realizados testes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usabilidade com trinta usuários reais, em diferentes dispositivos e condições de conexão,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observando-se métricas como tempo para encontrar um jogo, número de cliques até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iniciar uma partida, taxa de sucesso na conclusão de uma sessão de jogo e nível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satisfação relatado. Serão conduzidos testes de desempenho, avaliando o tempo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carregamento da página inicial, o tempo de resposta dos filtros e categorias, e 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comportamento do site em conexões de internet de baixa velocidade. Testes de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compatibilidade serão realizados nos principais navegadores do mercado, incluindo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Google Chrome, Mozilla Firefox, Safari e Microsoft Edge, bem como em dispositivos com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diferentes tamanhos de tela, desde smartphones de entrada até monitores de alta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resolução. Por fim, serão aplicados questionários de satisfação pós-uso, com perguntas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sobre facilidade de navegação, qualidade da experiência, intenção de retorno e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probabilidade de recomendação do site para outras pessoas. Os dados coletados serão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analisados quantitativa e qualitativamente, gerando um relatório final com os resultados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obtidos, as melhorias implementadas e as recomendações para versões futuras. Todo o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processo será documentado continuamente, assegurando que o site NOW.gg esteja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pronto para oferecer uma experiência de jogo acessível, divertida e sem complicações</w:t>
      </w:r>
      <w:r>
        <w:rPr>
          <w:rFonts w:hint="default"/>
          <w:rtl w:val="0"/>
          <w:lang w:val="pt-BR"/>
        </w:rPr>
        <w:t xml:space="preserve"> </w:t>
      </w:r>
      <w:r>
        <w:rPr>
          <w:rtl w:val="0"/>
        </w:rPr>
        <w:t>para todos os usuários.</w:t>
      </w:r>
    </w:p>
    <w:p w14:paraId="000000D9">
      <w:pPr>
        <w:spacing w:line="240" w:lineRule="auto"/>
        <w:ind w:left="0" w:right="0" w:firstLine="0"/>
        <w:rPr>
          <w:b w:val="0"/>
          <w:bCs w:val="0"/>
          <w:color w:val="000000"/>
          <w:sz w:val="28"/>
          <w:szCs w:val="28"/>
        </w:rPr>
      </w:pPr>
    </w:p>
    <w:p w14:paraId="000000DA">
      <w:pPr>
        <w:pStyle w:val="2"/>
        <w:spacing w:line="360" w:lineRule="auto"/>
      </w:pPr>
      <w:bookmarkStart w:id="5" w:name="_bqkzf2boqw2b" w:colFirst="0" w:colLast="0"/>
      <w:bookmarkEnd w:id="5"/>
      <w:r>
        <w:rPr>
          <w:rtl w:val="0"/>
        </w:rPr>
        <w:t xml:space="preserve">4 </w:t>
      </w:r>
      <w:r>
        <w:rPr>
          <w:rtl w:val="0"/>
        </w:rPr>
        <w:tab/>
      </w:r>
      <w:r>
        <w:rPr>
          <w:rtl w:val="0"/>
        </w:rPr>
        <w:t>REFERENCIAL TEÓRICO</w:t>
      </w:r>
    </w:p>
    <w:p w14:paraId="000000DC">
      <w:pPr>
        <w:spacing w:line="360" w:lineRule="auto"/>
        <w:ind w:left="0" w:right="0" w:firstLine="0"/>
      </w:pPr>
      <w:r>
        <w:rPr>
          <w:color w:val="000000"/>
          <w:sz w:val="22"/>
          <w:szCs w:val="22"/>
          <w:rtl w:val="0"/>
        </w:rPr>
        <w:tab/>
      </w:r>
      <w:r>
        <w:rPr>
          <w:rtl w:val="0"/>
        </w:rPr>
        <w:t>O embasamento teórico fundamenta-se na evolução tecnológica das plataformas de jogos e nos princípios modernos de User Experience (UX).</w:t>
      </w:r>
    </w:p>
    <w:p w14:paraId="000000DE">
      <w:pPr>
        <w:spacing w:line="360" w:lineRule="auto"/>
      </w:pPr>
      <w:r>
        <w:rPr>
          <w:rtl w:val="0"/>
        </w:rPr>
        <w:t>O mercado de jogos digitais apresenta um crescimento acentuado impulsionado pela diversidade de dispositivos. Conforme Farias e Agge (2022), o uso de tecnologias abertas como o HTML5 permitiu que os navegadores se tornassem consoles potentes, eliminando a dependência de plugins externos. A proposta do NOW.gg alinha-se ao conceito de jogos "hiper casuais", que se caracterizam pela simplicidade extrema e jogabilidade imediata.</w:t>
      </w:r>
    </w:p>
    <w:p w14:paraId="000000E0">
      <w:pPr>
        <w:spacing w:line="360" w:lineRule="auto"/>
      </w:pPr>
      <w:bookmarkStart w:id="6" w:name="a9pwqr1petkj" w:colFirst="0" w:colLast="0"/>
      <w:bookmarkEnd w:id="6"/>
      <w:r>
        <w:rPr>
          <w:rtl w:val="0"/>
        </w:rPr>
        <w:t>A interface é o ponto de contato crítico. De acordo com Cruz et al. (2023), a avaliação de usabilidade em jogos deve focar na redução da carga cognitiva, garantindo que usuários de diferentes níveis técnicos consigam interagir com o sistema sem frustrações. O design do NOW.gg aplica esses conceitos através de uma hierarquia visual clara e elementos intuitivos.</w:t>
      </w:r>
    </w:p>
    <w:p w14:paraId="000000E2">
      <w:pPr>
        <w:spacing w:line="360" w:lineRule="auto"/>
        <w:rPr>
          <w:rtl w:val="0"/>
        </w:rPr>
      </w:pPr>
      <w:bookmarkStart w:id="7" w:name="xtb0iaqucsr9" w:colFirst="0" w:colLast="0"/>
      <w:bookmarkEnd w:id="7"/>
      <w:r>
        <w:rPr>
          <w:rtl w:val="0"/>
        </w:rPr>
        <w:t>A implementação técnica utiliza o padrão fundamental: HTML5, CSS3 e JavaScript puro. Segundo Silva Jr. e Firmino (2010), o HTML5 é a principal alternativa para o desenvolvimento de jogos online, oferecendo alto desempenho gráfico. A responsividade é garantida para que o layout se adapte perfeitamente a qualquer tamanho de tela.</w:t>
      </w:r>
    </w:p>
    <w:p w14:paraId="676D4959">
      <w:pPr>
        <w:spacing w:line="360" w:lineRule="auto"/>
        <w:rPr>
          <w:rFonts w:hint="default"/>
          <w:rtl w:val="0"/>
        </w:rPr>
      </w:pPr>
      <w:r>
        <w:rPr>
          <w:rFonts w:hint="default"/>
          <w:rtl w:val="0"/>
        </w:rPr>
        <w:t>1. Pesquisa bibliográfica (4 semanas) É a base teórica do projeto. A equipe estuda livros, artigos científicos e portais especializados sobre jogos digitais, UX, design de interfaces e gamificação. Autores como Jakob Nielsen e Steve Krug são referências centrais. Essa etapa garante que as decisões do projeto tenham embasamento acadêmico e não sejam feitas "no achismo".</w:t>
      </w:r>
    </w:p>
    <w:p w14:paraId="521155D7">
      <w:pPr>
        <w:spacing w:line="360" w:lineRule="auto"/>
        <w:rPr>
          <w:rFonts w:hint="default"/>
          <w:rtl w:val="0"/>
        </w:rPr>
      </w:pPr>
      <w:r>
        <w:rPr>
          <w:rFonts w:hint="default"/>
          <w:rtl w:val="0"/>
        </w:rPr>
        <w:t>2. Pesquisa de campo (4 semanas) A equipe analisa 10 plataformas concorrentes como CrazyGames, Poki, Miniclip e Kongregate, observando layout, tempo de carregamento, categorias de jogos, presença de anúncios e navegação mobile. O objetivo é identificar o que funciona bem e o que irrita o usuário nessas plataformas, para o NOW.gg fazer melhor.</w:t>
      </w:r>
    </w:p>
    <w:p w14:paraId="4424345E">
      <w:pPr>
        <w:spacing w:line="360" w:lineRule="auto"/>
        <w:rPr>
          <w:rFonts w:hint="default"/>
          <w:rtl w:val="0"/>
        </w:rPr>
      </w:pPr>
      <w:r>
        <w:rPr>
          <w:rFonts w:hint="default"/>
          <w:rtl w:val="0"/>
        </w:rPr>
        <w:t>3. Entrevistas (3 semanas) São realizadas entrevistas semiestruturadas com dois grupos: 20 usuários frequentes de jogos casuais e 5 desenvolvedores ou curadores de plataformas, além de 2 especialistas em UX. As entrevistas são gravadas e transcritas para entender hábitos, preferências e frustrações reais dos usuários.</w:t>
      </w:r>
    </w:p>
    <w:p w14:paraId="4BD24D15">
      <w:pPr>
        <w:spacing w:line="360" w:lineRule="auto"/>
        <w:rPr>
          <w:rFonts w:hint="default"/>
          <w:rtl w:val="0"/>
        </w:rPr>
      </w:pPr>
      <w:r>
        <w:rPr>
          <w:rFonts w:hint="default"/>
          <w:rtl w:val="0"/>
        </w:rPr>
        <w:t>4. Levantamento de necessidades (3 semanas) Questionários online são distribuídos esperando ao menos 300 respostas, abordando frequência de jogo, dispositivos usados, variedade de títulos e tempo de carregamento. Complementarmente, são analisados comentários públicos em fóruns e lojas de aplicativos de plataformas concorrentes para identificar padrões de insatisfação.</w:t>
      </w:r>
    </w:p>
    <w:p w14:paraId="7C832D1B">
      <w:pPr>
        <w:spacing w:line="360" w:lineRule="auto"/>
        <w:rPr>
          <w:rFonts w:hint="default"/>
          <w:rtl w:val="0"/>
        </w:rPr>
      </w:pPr>
      <w:r>
        <w:rPr>
          <w:rFonts w:hint="default"/>
          <w:rtl w:val="0"/>
        </w:rPr>
        <w:t>5. Desenvolvimento (8 semanas — a etapa mais longa) É onde o site é construído de fato. Começa com wireframes e protótipos de baixa fidelidade testados com grupos focais, evolui para protótipos de alta fidelidade no Figma, e então parte para a implementação técnica em HTML5, CSS3 e JavaScript puro. A responsividade é garantida por media queries para funcionar em celulares, tablets e desktops.</w:t>
      </w:r>
    </w:p>
    <w:p w14:paraId="17E96422">
      <w:pPr>
        <w:spacing w:line="360" w:lineRule="auto"/>
        <w:rPr>
          <w:rFonts w:hint="default"/>
          <w:rtl w:val="0"/>
        </w:rPr>
      </w:pPr>
      <w:r>
        <w:rPr>
          <w:rFonts w:hint="default"/>
          <w:rtl w:val="0"/>
        </w:rPr>
        <w:t>6. Testes e validação (3 semanas) O site é testado com 30 usuários reais em diferentes dispositivos e conexões. São avaliados tempo para encontrar um jogo, número de cliques até iniciar uma partida e nível de satisfação. Testes de compatibilidade são feitos nos principais navegadores: Chrome, Firefox, Safari e Edge. Por fim, questionários pós-uso medem a intenção de retorno e probabilidade de recomendação.</w:t>
      </w:r>
    </w:p>
    <w:p w14:paraId="042AC230">
      <w:pPr>
        <w:spacing w:line="360" w:lineRule="auto"/>
        <w:rPr>
          <w:rtl w:val="0"/>
        </w:rPr>
      </w:pPr>
      <w:r>
        <w:rPr>
          <w:rFonts w:hint="default"/>
          <w:rtl w:val="0"/>
        </w:rPr>
        <w:t>7. Manutenção (contínua) Após o lançamento, a plataforma precisa ser mantida: novos jogos são adicionados, bugs são corrigidos, melhorias de desempenho são aplicadas e o sistema é atualizado com base no feedback dos usuários. A seta tracejada voltando para a etapa 1 representa exatamente isso — a manutenção alimenta novas rodadas de pesquisa e desenvolvimento, tornando o ciclo eterno e a plataforma sempre atualizada.</w:t>
      </w:r>
      <w:bookmarkStart w:id="29" w:name="_GoBack"/>
      <w:bookmarkEnd w:id="29"/>
    </w:p>
    <w:p w14:paraId="000000E3">
      <w:pPr>
        <w:spacing w:line="360" w:lineRule="auto"/>
        <w:ind w:left="0" w:right="0" w:firstLine="0"/>
        <w:rPr>
          <w:b/>
          <w:bCs/>
          <w:color w:val="000000"/>
          <w:sz w:val="28"/>
          <w:szCs w:val="28"/>
        </w:rPr>
      </w:pPr>
    </w:p>
    <w:p w14:paraId="000000E4">
      <w:pPr>
        <w:spacing w:line="360" w:lineRule="auto"/>
        <w:ind w:left="0" w:right="0" w:firstLine="0"/>
        <w:rPr>
          <w:b/>
          <w:bCs/>
          <w:color w:val="000000"/>
          <w:sz w:val="28"/>
          <w:szCs w:val="28"/>
        </w:rPr>
      </w:pPr>
    </w:p>
    <w:p w14:paraId="000000E5">
      <w:pPr>
        <w:spacing w:line="360" w:lineRule="auto"/>
        <w:ind w:left="0" w:right="0" w:firstLine="0"/>
        <w:rPr>
          <w:b/>
          <w:bCs/>
          <w:color w:val="000000"/>
          <w:sz w:val="28"/>
          <w:szCs w:val="28"/>
        </w:rPr>
      </w:pPr>
    </w:p>
    <w:p w14:paraId="000000E6">
      <w:pPr>
        <w:pStyle w:val="2"/>
        <w:spacing w:line="360" w:lineRule="auto"/>
        <w:rPr>
          <w:sz w:val="38"/>
          <w:szCs w:val="38"/>
        </w:rPr>
      </w:pPr>
      <w:bookmarkStart w:id="8" w:name="_jidt629l8m0" w:colFirst="0" w:colLast="0"/>
      <w:bookmarkEnd w:id="8"/>
      <w:r>
        <w:rPr>
          <w:rtl w:val="0"/>
        </w:rPr>
        <w:t xml:space="preserve">5 DOCUMENTAÇÃO </w:t>
      </w:r>
      <w:r>
        <w:rPr>
          <w:sz w:val="38"/>
          <w:szCs w:val="38"/>
          <w:rtl w:val="0"/>
        </w:rPr>
        <w:t>do projeto</w:t>
      </w:r>
    </w:p>
    <w:p w14:paraId="000000E7">
      <w:pPr>
        <w:spacing w:line="360" w:lineRule="auto"/>
      </w:pPr>
      <w:r>
        <w:rPr>
          <w:rtl w:val="0"/>
        </w:rPr>
        <w:t>A documentação de projeto é o registro técnico formal de todas as decisões de análise e design tomadas antes e durante o desenvolvimento de um software. Conforme Pressman e Maxim (2021), "a documentação é parte integrante do processo de engenharia de software, garantindo rastreabilidade, manutenção e comunicação entre os envolvidos no projeto."</w:t>
      </w:r>
    </w:p>
    <w:p w14:paraId="000000E8">
      <w:pPr>
        <w:spacing w:line="360" w:lineRule="auto"/>
      </w:pPr>
      <w:r>
        <w:rPr>
          <w:rtl w:val="0"/>
        </w:rPr>
        <w:t>Os requisitos definem o que o sistema deve fazer e como deve se comportar. Os funcionais listam as funcionalidades, como cadastro, login e busca de jogos. Os não funcionais definem restrições de qualidade, como desempenho e segurança.</w:t>
      </w:r>
    </w:p>
    <w:p w14:paraId="000000E9">
      <w:pPr>
        <w:spacing w:line="360" w:lineRule="auto"/>
      </w:pPr>
      <w:r>
        <w:rPr>
          <w:rtl w:val="0"/>
        </w:rPr>
        <w:t>Os diagramas de modelagem representam visualmente a estrutura do sistema. O Diagrama de Contexto situa o sistema no ambiente externo. O Diagrama de Fluxo de Dados mostra como as informações circulam entre usuários, processos e banco de dados. O Diagrama de Entidade e Relacionamento (DER) representa as tabelas e suas conexões no banco de dados, enquanto o Dicionário de Dados detalha cada campo dessas tabelas.</w:t>
      </w:r>
    </w:p>
    <w:p w14:paraId="000000EA">
      <w:pPr>
        <w:spacing w:line="360" w:lineRule="auto"/>
      </w:pPr>
      <w:r>
        <w:rPr>
          <w:rtl w:val="0"/>
        </w:rPr>
        <w:t>Os diagramas comportamentais descrevem as interações. O Diagrama de Caso de Uso mapeia o que cada tipo de usuário pode realizar no sistema. O Diagrama de Sequência representa a ordem das interações ao longo do tempo. O Diagrama de Atividade descreve o passo a passo de cada processo, como login ou busca de jogos.</w:t>
      </w:r>
    </w:p>
    <w:p w14:paraId="000000EB">
      <w:pPr>
        <w:spacing w:line="360" w:lineRule="auto"/>
      </w:pPr>
      <w:r>
        <w:rPr>
          <w:rtl w:val="0"/>
        </w:rPr>
        <w:t>O Diagrama de Classes representa a estrutura do código orientado a objetos, listando classes, atributos e métodos do sistema.</w:t>
      </w:r>
    </w:p>
    <w:p w14:paraId="000000EC">
      <w:pPr>
        <w:spacing w:line="360" w:lineRule="auto"/>
      </w:pPr>
      <w:r>
        <w:rPr>
          <w:rtl w:val="0"/>
        </w:rPr>
        <w:t>De acordo com Krug (2019), um sistema bem documentado parte de decisões de design claras, que reduzem erros durante o desenvolvimento e facilitam futuras manutenções. No contexto do NOW.gg, essa documentação assegura que a plataforma seja construída de forma organizada, segura e escalável, conforme os objetivos definidos no projeto.</w:t>
      </w:r>
    </w:p>
    <w:p w14:paraId="000000ED">
      <w:pPr>
        <w:tabs>
          <w:tab w:val="left" w:pos="709"/>
        </w:tabs>
      </w:pPr>
    </w:p>
    <w:p w14:paraId="000000EE">
      <w:pPr>
        <w:ind w:left="0" w:right="0" w:firstLine="0"/>
        <w:rPr>
          <w:b/>
          <w:bCs/>
          <w:color w:val="FF0000"/>
        </w:rPr>
      </w:pPr>
    </w:p>
    <w:p w14:paraId="000000EF">
      <w:pPr>
        <w:ind w:left="0" w:right="0" w:firstLine="0"/>
        <w:rPr>
          <w:b/>
          <w:bCs/>
          <w:color w:val="FF0000"/>
        </w:rPr>
      </w:pPr>
      <w:r>
        <w:rPr>
          <w:b/>
          <w:bCs/>
          <w:color w:val="FF0000"/>
        </w:rPr>
        <w:drawing>
          <wp:inline distT="114300" distB="114300" distL="114300" distR="114300">
            <wp:extent cx="5759450" cy="4813300"/>
            <wp:effectExtent l="0" t="0" r="12700" b="63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BBC4">
      <w:pPr>
        <w:ind w:left="0" w:right="0" w:firstLine="0"/>
        <w:rPr>
          <w:rFonts w:hint="default"/>
          <w:b w:val="0"/>
          <w:bCs w:val="0"/>
          <w:color w:val="auto"/>
          <w:sz w:val="20"/>
          <w:szCs w:val="20"/>
          <w:lang w:val="pt-BR"/>
        </w:rPr>
      </w:pPr>
      <w:r>
        <w:rPr>
          <w:rFonts w:hint="default"/>
          <w:b w:val="0"/>
          <w:bCs w:val="0"/>
          <w:color w:val="auto"/>
          <w:sz w:val="20"/>
          <w:szCs w:val="20"/>
          <w:lang w:val="pt-BR"/>
        </w:rPr>
        <w:t>Fonte: Barrios e Flores (2026).</w:t>
      </w:r>
    </w:p>
    <w:p w14:paraId="6514A8B9">
      <w:pPr>
        <w:pStyle w:val="3"/>
        <w:spacing w:before="0" w:after="0"/>
        <w:rPr>
          <w:rtl w:val="0"/>
        </w:rPr>
      </w:pPr>
    </w:p>
    <w:p w14:paraId="035249F6">
      <w:pPr>
        <w:pStyle w:val="3"/>
        <w:spacing w:before="0" w:after="0"/>
        <w:rPr>
          <w:rtl w:val="0"/>
        </w:rPr>
      </w:pPr>
    </w:p>
    <w:p w14:paraId="000000F7">
      <w:pPr>
        <w:pStyle w:val="3"/>
        <w:spacing w:before="0" w:after="0"/>
      </w:pPr>
      <w:r>
        <w:rPr>
          <w:rtl w:val="0"/>
        </w:rPr>
        <w:t xml:space="preserve">5.1 Requisitos </w:t>
      </w:r>
    </w:p>
    <w:p w14:paraId="000000F8">
      <w:pPr>
        <w:tabs>
          <w:tab w:val="left" w:pos="0"/>
        </w:tabs>
        <w:spacing w:line="360" w:lineRule="auto"/>
        <w:ind w:left="0" w:right="0" w:firstLine="0"/>
      </w:pPr>
      <w:r>
        <w:rPr>
          <w:rtl w:val="0"/>
        </w:rPr>
        <w:tab/>
      </w:r>
    </w:p>
    <w:p w14:paraId="000000F9">
      <w:pPr>
        <w:tabs>
          <w:tab w:val="left" w:pos="0"/>
        </w:tabs>
        <w:spacing w:line="360" w:lineRule="auto"/>
        <w:ind w:left="0" w:right="0" w:firstLine="0"/>
      </w:pPr>
    </w:p>
    <w:p w14:paraId="000000FA">
      <w:pPr>
        <w:pStyle w:val="3"/>
        <w:spacing w:before="0" w:after="0"/>
      </w:pPr>
      <w:bookmarkStart w:id="9" w:name="_y416p6gf8uvf" w:colFirst="0" w:colLast="0"/>
      <w:bookmarkEnd w:id="9"/>
      <w:r>
        <w:rPr>
          <w:rtl w:val="0"/>
        </w:rPr>
        <w:t>5.1.1 Requisitos funcionais</w:t>
      </w:r>
    </w:p>
    <w:p w14:paraId="000000FB">
      <w:pPr>
        <w:tabs>
          <w:tab w:val="left" w:pos="0"/>
        </w:tabs>
        <w:spacing w:line="360" w:lineRule="auto"/>
        <w:ind w:left="0" w:right="0" w:firstLine="0"/>
      </w:pPr>
      <w:r>
        <w:rPr>
          <w:rtl w:val="0"/>
        </w:rPr>
        <w:tab/>
      </w:r>
    </w:p>
    <w:p w14:paraId="000000FC">
      <w:pPr>
        <w:pStyle w:val="4"/>
        <w:spacing w:before="0" w:after="0" w:line="360" w:lineRule="auto"/>
      </w:pPr>
      <w:bookmarkStart w:id="10" w:name="_iob1sgrqikp7" w:colFirst="0" w:colLast="0"/>
      <w:bookmarkEnd w:id="10"/>
      <w:r>
        <w:rPr>
          <w:b/>
          <w:bCs/>
          <w:rtl w:val="0"/>
        </w:rPr>
        <w:t xml:space="preserve">5.1.2 Requisitos não funcionais </w:t>
      </w:r>
    </w:p>
    <w:p w14:paraId="000000FD">
      <w:pPr>
        <w:tabs>
          <w:tab w:val="left" w:pos="0"/>
        </w:tabs>
        <w:spacing w:line="360" w:lineRule="auto"/>
        <w:ind w:left="0" w:right="0" w:firstLine="0"/>
      </w:pPr>
      <w:r>
        <w:rPr>
          <w:rtl w:val="0"/>
        </w:rPr>
        <w:tab/>
      </w:r>
    </w:p>
    <w:p w14:paraId="000000FE">
      <w:pPr>
        <w:widowControl/>
        <w:spacing w:line="240" w:lineRule="auto"/>
        <w:ind w:left="0" w:right="0" w:firstLine="0"/>
        <w:jc w:val="left"/>
        <w:rPr>
          <w:rFonts w:ascii="Calibri" w:hAnsi="Calibri" w:eastAsia="Calibri" w:cs="Calibri"/>
        </w:rPr>
      </w:pPr>
    </w:p>
    <w:p w14:paraId="000000FF">
      <w:pPr>
        <w:spacing w:line="360" w:lineRule="auto"/>
        <w:ind w:left="0" w:right="0" w:firstLine="0"/>
      </w:pPr>
    </w:p>
    <w:p w14:paraId="00000100">
      <w:pPr>
        <w:spacing w:line="360" w:lineRule="auto"/>
        <w:ind w:left="0" w:right="0" w:firstLine="0"/>
      </w:pPr>
      <w:r>
        <w:rPr>
          <w:sz w:val="20"/>
          <w:szCs w:val="20"/>
          <w:rtl w:val="0"/>
        </w:rPr>
        <w:t>Fonte: O autor, 2026</w:t>
      </w:r>
    </w:p>
    <w:p w14:paraId="00000101">
      <w:pPr>
        <w:spacing w:line="360" w:lineRule="auto"/>
        <w:ind w:left="0" w:right="0" w:firstLine="0"/>
      </w:pPr>
    </w:p>
    <w:p w14:paraId="00000102">
      <w:pPr>
        <w:spacing w:line="360" w:lineRule="auto"/>
        <w:ind w:left="0" w:right="0" w:firstLine="0"/>
        <w:rPr>
          <w:color w:val="000000"/>
          <w:sz w:val="22"/>
          <w:szCs w:val="22"/>
        </w:rPr>
      </w:pPr>
    </w:p>
    <w:p w14:paraId="00000103">
      <w:pPr>
        <w:spacing w:line="360" w:lineRule="auto"/>
        <w:ind w:left="0" w:right="0" w:firstLine="0"/>
        <w:rPr>
          <w:color w:val="000000"/>
          <w:sz w:val="22"/>
          <w:szCs w:val="22"/>
        </w:rPr>
      </w:pPr>
    </w:p>
    <w:p w14:paraId="00000104">
      <w:pPr>
        <w:spacing w:line="360" w:lineRule="auto"/>
        <w:ind w:left="0" w:right="0" w:firstLine="0"/>
        <w:rPr>
          <w:color w:val="000000"/>
          <w:sz w:val="22"/>
          <w:szCs w:val="22"/>
        </w:rPr>
      </w:pPr>
    </w:p>
    <w:p w14:paraId="00000105">
      <w:pPr>
        <w:spacing w:line="360" w:lineRule="auto"/>
        <w:ind w:left="0" w:right="0" w:firstLine="0"/>
        <w:rPr>
          <w:color w:val="000000"/>
          <w:sz w:val="22"/>
          <w:szCs w:val="22"/>
        </w:rPr>
      </w:pPr>
    </w:p>
    <w:p w14:paraId="00000106">
      <w:pPr>
        <w:spacing w:line="360" w:lineRule="auto"/>
        <w:ind w:left="0" w:right="0" w:firstLine="0"/>
        <w:rPr>
          <w:color w:val="000000"/>
          <w:sz w:val="22"/>
          <w:szCs w:val="22"/>
        </w:rPr>
      </w:pPr>
    </w:p>
    <w:p w14:paraId="00000107">
      <w:pPr>
        <w:spacing w:line="360" w:lineRule="auto"/>
        <w:ind w:left="0" w:right="0" w:firstLine="0"/>
        <w:rPr>
          <w:color w:val="000000"/>
          <w:sz w:val="22"/>
          <w:szCs w:val="22"/>
        </w:rPr>
      </w:pPr>
    </w:p>
    <w:p w14:paraId="00000108">
      <w:pPr>
        <w:spacing w:line="360" w:lineRule="auto"/>
        <w:ind w:left="0" w:right="0" w:firstLine="0"/>
        <w:rPr>
          <w:color w:val="000000"/>
          <w:sz w:val="22"/>
          <w:szCs w:val="22"/>
        </w:rPr>
      </w:pPr>
    </w:p>
    <w:p w14:paraId="00000109">
      <w:pPr>
        <w:pStyle w:val="3"/>
        <w:numPr>
          <w:ilvl w:val="1"/>
          <w:numId w:val="4"/>
        </w:numPr>
        <w:spacing w:before="0" w:after="0"/>
        <w:ind w:left="360" w:hanging="360"/>
      </w:pPr>
      <w:bookmarkStart w:id="11" w:name="_34vpm8631dq5" w:colFirst="0" w:colLast="0"/>
      <w:bookmarkEnd w:id="11"/>
      <w:r>
        <w:rPr>
          <w:rtl w:val="0"/>
        </w:rPr>
        <w:t xml:space="preserve"> Diagrama de Contexto</w:t>
      </w:r>
    </w:p>
    <w:p w14:paraId="0000010A">
      <w:pPr>
        <w:spacing w:line="360" w:lineRule="auto"/>
        <w:rPr>
          <w:color w:val="000000"/>
        </w:rPr>
      </w:pPr>
    </w:p>
    <w:p w14:paraId="0000010B">
      <w:pPr>
        <w:spacing w:line="360" w:lineRule="auto"/>
        <w:ind w:left="0" w:right="0" w:firstLine="141"/>
        <w:rPr>
          <w:color w:val="000000"/>
        </w:rPr>
      </w:pPr>
    </w:p>
    <w:p w14:paraId="0000010C">
      <w:pPr>
        <w:ind w:left="0" w:right="0" w:firstLine="0"/>
      </w:pPr>
      <w:r>
        <w:rPr>
          <w:b/>
          <w:bCs/>
          <w:sz w:val="20"/>
          <w:szCs w:val="20"/>
          <w:rtl w:val="0"/>
        </w:rPr>
        <w:t>Fonte: O autor, 2026</w:t>
      </w:r>
    </w:p>
    <w:p w14:paraId="0000010D"/>
    <w:p w14:paraId="0000010E">
      <w:pPr>
        <w:ind w:left="0" w:right="0" w:firstLine="0"/>
      </w:pPr>
    </w:p>
    <w:p w14:paraId="0000010F">
      <w:pPr>
        <w:ind w:left="0" w:right="0" w:firstLine="0"/>
      </w:pPr>
    </w:p>
    <w:p w14:paraId="00000110">
      <w:pPr>
        <w:pStyle w:val="3"/>
        <w:numPr>
          <w:ilvl w:val="1"/>
          <w:numId w:val="4"/>
        </w:numPr>
        <w:ind w:left="360" w:hanging="360"/>
      </w:pPr>
      <w:bookmarkStart w:id="12" w:name="_dj1gtv3b06um" w:colFirst="0" w:colLast="0"/>
      <w:bookmarkEnd w:id="12"/>
      <w:r>
        <w:rPr>
          <w:rtl w:val="0"/>
        </w:rPr>
        <w:t>Diagrama de Fluxo de dados</w:t>
      </w:r>
    </w:p>
    <w:p w14:paraId="00000111">
      <w:pPr>
        <w:ind w:left="0" w:right="0" w:firstLine="0"/>
      </w:pPr>
    </w:p>
    <w:p w14:paraId="00000112">
      <w:r>
        <w:rPr>
          <w:rtl w:val="0"/>
        </w:rPr>
        <w:t xml:space="preserve">     </w:t>
      </w:r>
      <w:r>
        <w:rPr>
          <w:b/>
          <w:bCs/>
          <w:sz w:val="20"/>
          <w:szCs w:val="20"/>
          <w:rtl w:val="0"/>
        </w:rPr>
        <w:t>Fonte: O autor, 2026</w:t>
      </w:r>
    </w:p>
    <w:p w14:paraId="00000113">
      <w:pPr>
        <w:rPr>
          <w:b/>
          <w:bCs/>
          <w:sz w:val="20"/>
          <w:szCs w:val="20"/>
        </w:rPr>
      </w:pPr>
    </w:p>
    <w:p w14:paraId="00000114">
      <w:pPr>
        <w:rPr>
          <w:b/>
          <w:bCs/>
          <w:sz w:val="20"/>
          <w:szCs w:val="20"/>
        </w:rPr>
      </w:pPr>
    </w:p>
    <w:p w14:paraId="00000115">
      <w:pPr>
        <w:rPr>
          <w:b/>
          <w:bCs/>
          <w:sz w:val="20"/>
          <w:szCs w:val="20"/>
        </w:rPr>
      </w:pPr>
    </w:p>
    <w:p w14:paraId="00000116">
      <w:pPr>
        <w:rPr>
          <w:b/>
          <w:bCs/>
          <w:sz w:val="20"/>
          <w:szCs w:val="20"/>
        </w:rPr>
      </w:pPr>
    </w:p>
    <w:p w14:paraId="00000117">
      <w:pPr>
        <w:rPr>
          <w:b/>
          <w:bCs/>
          <w:sz w:val="20"/>
          <w:szCs w:val="20"/>
        </w:rPr>
      </w:pPr>
    </w:p>
    <w:p w14:paraId="00000118">
      <w:pPr>
        <w:rPr>
          <w:b/>
          <w:bCs/>
          <w:sz w:val="20"/>
          <w:szCs w:val="20"/>
        </w:rPr>
      </w:pPr>
    </w:p>
    <w:p w14:paraId="00000119">
      <w:pPr>
        <w:rPr>
          <w:b/>
          <w:bCs/>
          <w:sz w:val="20"/>
          <w:szCs w:val="20"/>
        </w:rPr>
      </w:pPr>
    </w:p>
    <w:p w14:paraId="0000011A">
      <w:pPr>
        <w:rPr>
          <w:b/>
          <w:bCs/>
          <w:sz w:val="20"/>
          <w:szCs w:val="20"/>
        </w:rPr>
      </w:pPr>
    </w:p>
    <w:p w14:paraId="0000011B">
      <w:pPr>
        <w:rPr>
          <w:b/>
          <w:bCs/>
          <w:sz w:val="20"/>
          <w:szCs w:val="20"/>
        </w:rPr>
      </w:pPr>
    </w:p>
    <w:p w14:paraId="0000011C">
      <w:pPr>
        <w:pStyle w:val="3"/>
        <w:numPr>
          <w:ilvl w:val="1"/>
          <w:numId w:val="4"/>
        </w:numPr>
        <w:ind w:left="578" w:right="0" w:hanging="578"/>
      </w:pPr>
      <w:bookmarkStart w:id="13" w:name="_8zig01h5u9jm" w:colFirst="0" w:colLast="0"/>
      <w:bookmarkEnd w:id="13"/>
      <w:r>
        <w:rPr>
          <w:rtl w:val="0"/>
        </w:rPr>
        <w:t>Diagrama de Entidade e relacionamento</w:t>
      </w:r>
    </w:p>
    <w:p w14:paraId="0000011D">
      <w:pPr>
        <w:ind w:left="0" w:right="0" w:firstLine="0"/>
      </w:pPr>
    </w:p>
    <w:p w14:paraId="0000011E">
      <w:pPr>
        <w:ind w:left="0" w:right="0" w:firstLine="0"/>
      </w:pPr>
      <w:r>
        <w:rPr>
          <w:rtl w:val="0"/>
        </w:rPr>
        <w:t xml:space="preserve"> </w:t>
      </w:r>
      <w:r>
        <w:rPr>
          <w:b/>
          <w:bCs/>
          <w:sz w:val="20"/>
          <w:szCs w:val="20"/>
          <w:rtl w:val="0"/>
        </w:rPr>
        <w:t>Fonte: O autor, 2026</w:t>
      </w:r>
    </w:p>
    <w:p w14:paraId="0000011F">
      <w:pPr>
        <w:tabs>
          <w:tab w:val="left" w:pos="0"/>
        </w:tabs>
        <w:ind w:left="0" w:right="0" w:firstLine="0"/>
      </w:pPr>
    </w:p>
    <w:p w14:paraId="00000120">
      <w:pPr>
        <w:tabs>
          <w:tab w:val="left" w:pos="0"/>
        </w:tabs>
        <w:ind w:left="0" w:right="0" w:firstLine="0"/>
      </w:pPr>
    </w:p>
    <w:p w14:paraId="00000121">
      <w:pPr>
        <w:tabs>
          <w:tab w:val="left" w:pos="0"/>
        </w:tabs>
        <w:ind w:left="0" w:right="0" w:firstLine="0"/>
      </w:pPr>
    </w:p>
    <w:p w14:paraId="00000122">
      <w:pPr>
        <w:pStyle w:val="3"/>
        <w:numPr>
          <w:ilvl w:val="1"/>
          <w:numId w:val="4"/>
        </w:numPr>
        <w:ind w:left="578" w:right="0" w:hanging="578"/>
      </w:pPr>
      <w:bookmarkStart w:id="14" w:name="_y5078wjafvq3" w:colFirst="0" w:colLast="0"/>
      <w:bookmarkEnd w:id="14"/>
      <w:r>
        <w:rPr>
          <w:rtl w:val="0"/>
        </w:rPr>
        <w:t>Dicionário de Dados</w:t>
      </w:r>
    </w:p>
    <w:p w14:paraId="00000123">
      <w:pPr>
        <w:tabs>
          <w:tab w:val="left" w:pos="0"/>
        </w:tabs>
        <w:spacing w:before="240" w:after="0" w:line="360" w:lineRule="auto"/>
        <w:ind w:left="0" w:right="0" w:firstLine="0"/>
      </w:pPr>
    </w:p>
    <w:p w14:paraId="00000124">
      <w:pPr>
        <w:ind w:left="0" w:right="0" w:firstLine="0"/>
      </w:pPr>
      <w:r>
        <w:rPr>
          <w:b/>
          <w:bCs/>
          <w:sz w:val="20"/>
          <w:szCs w:val="20"/>
          <w:rtl w:val="0"/>
        </w:rPr>
        <w:t>Fonte: O autor, 2026</w:t>
      </w:r>
    </w:p>
    <w:p w14:paraId="00000125">
      <w:pPr>
        <w:ind w:left="0" w:right="0" w:firstLine="0"/>
      </w:pPr>
    </w:p>
    <w:p w14:paraId="00000126">
      <w:pPr>
        <w:ind w:left="0" w:right="0" w:firstLine="0"/>
      </w:pPr>
    </w:p>
    <w:p w14:paraId="00000127">
      <w:pPr>
        <w:ind w:left="0" w:right="0" w:firstLine="0"/>
      </w:pPr>
    </w:p>
    <w:p w14:paraId="00000128">
      <w:pPr>
        <w:ind w:left="0" w:right="0" w:firstLine="0"/>
      </w:pPr>
    </w:p>
    <w:p w14:paraId="00000129">
      <w:pPr>
        <w:ind w:left="0" w:right="0" w:firstLine="0"/>
      </w:pPr>
    </w:p>
    <w:p w14:paraId="0000012A">
      <w:pPr>
        <w:ind w:left="0" w:right="0" w:firstLine="0"/>
      </w:pPr>
    </w:p>
    <w:p w14:paraId="0000012B">
      <w:pPr>
        <w:ind w:left="0" w:right="0" w:firstLine="0"/>
      </w:pPr>
    </w:p>
    <w:p w14:paraId="0000012C">
      <w:pPr>
        <w:pStyle w:val="3"/>
        <w:numPr>
          <w:ilvl w:val="1"/>
          <w:numId w:val="5"/>
        </w:numPr>
        <w:ind w:left="360" w:hanging="360"/>
      </w:pPr>
      <w:bookmarkStart w:id="15" w:name="_uj5jdpok1y83" w:colFirst="0" w:colLast="0"/>
      <w:bookmarkEnd w:id="15"/>
      <w:r>
        <w:rPr>
          <w:rtl w:val="0"/>
        </w:rPr>
        <w:t>Diagrama de Caso de Uso</w:t>
      </w:r>
    </w:p>
    <w:p w14:paraId="0000012D">
      <w:pPr>
        <w:tabs>
          <w:tab w:val="left" w:pos="-5"/>
        </w:tabs>
        <w:ind w:left="720" w:right="0" w:hanging="861"/>
      </w:pPr>
      <w:bookmarkStart w:id="16" w:name="_2gl48rohc63p" w:colFirst="0" w:colLast="0"/>
      <w:bookmarkEnd w:id="16"/>
      <w:r>
        <w:rPr>
          <w:b/>
          <w:bCs/>
          <w:sz w:val="20"/>
          <w:szCs w:val="20"/>
          <w:rtl w:val="0"/>
        </w:rPr>
        <w:t>Fonte: O autor, 2026</w:t>
      </w:r>
    </w:p>
    <w:p w14:paraId="0000012E">
      <w:pPr>
        <w:tabs>
          <w:tab w:val="left" w:pos="-5"/>
        </w:tabs>
        <w:ind w:left="720" w:right="0" w:hanging="861"/>
        <w:rPr>
          <w:b/>
          <w:bCs/>
          <w:sz w:val="20"/>
          <w:szCs w:val="20"/>
        </w:rPr>
      </w:pPr>
    </w:p>
    <w:p w14:paraId="0000012F">
      <w:pPr>
        <w:tabs>
          <w:tab w:val="left" w:pos="-5"/>
        </w:tabs>
        <w:ind w:left="720" w:right="0" w:hanging="861"/>
        <w:rPr>
          <w:b/>
          <w:bCs/>
          <w:sz w:val="20"/>
          <w:szCs w:val="20"/>
        </w:rPr>
      </w:pPr>
    </w:p>
    <w:p w14:paraId="00000130">
      <w:pPr>
        <w:tabs>
          <w:tab w:val="left" w:pos="-5"/>
        </w:tabs>
        <w:ind w:left="720" w:right="0" w:hanging="861"/>
        <w:rPr>
          <w:b/>
          <w:bCs/>
          <w:sz w:val="20"/>
          <w:szCs w:val="20"/>
        </w:rPr>
      </w:pPr>
    </w:p>
    <w:p w14:paraId="00000131">
      <w:pPr>
        <w:tabs>
          <w:tab w:val="left" w:pos="-5"/>
        </w:tabs>
        <w:ind w:left="720" w:right="0" w:hanging="861"/>
      </w:pPr>
      <w:r>
        <w:rPr>
          <w:rtl w:val="0"/>
        </w:rPr>
        <w:t>DIAGRAMA 02</w:t>
      </w:r>
    </w:p>
    <w:p w14:paraId="00000132">
      <w:pPr>
        <w:tabs>
          <w:tab w:val="left" w:pos="709"/>
        </w:tabs>
        <w:ind w:left="0" w:right="0" w:firstLine="0"/>
      </w:pPr>
    </w:p>
    <w:p w14:paraId="00000133">
      <w:r>
        <w:rPr>
          <w:b/>
          <w:bCs/>
          <w:sz w:val="20"/>
          <w:szCs w:val="20"/>
          <w:rtl w:val="0"/>
        </w:rPr>
        <w:t>Fonte: O autor, 2026</w:t>
      </w:r>
    </w:p>
    <w:p w14:paraId="00000134">
      <w:pPr>
        <w:pStyle w:val="4"/>
        <w:numPr>
          <w:ilvl w:val="2"/>
          <w:numId w:val="5"/>
        </w:numPr>
        <w:ind w:left="720" w:hanging="720"/>
      </w:pPr>
      <w:bookmarkStart w:id="17" w:name="_28qfnotrb2ym" w:colFirst="0" w:colLast="0"/>
      <w:bookmarkEnd w:id="17"/>
      <w:r>
        <w:rPr>
          <w:rtl w:val="0"/>
        </w:rPr>
        <w:t>Cadastrar</w:t>
      </w:r>
    </w:p>
    <w:p w14:paraId="00000135">
      <w:pPr>
        <w:ind w:left="0" w:right="0" w:firstLine="0"/>
        <w:rPr>
          <w:b/>
          <w:bCs/>
        </w:rPr>
      </w:pPr>
    </w:p>
    <w:p w14:paraId="00000136">
      <w:pPr>
        <w:pStyle w:val="4"/>
        <w:numPr>
          <w:ilvl w:val="2"/>
          <w:numId w:val="5"/>
        </w:numPr>
        <w:ind w:left="720" w:hanging="720"/>
      </w:pPr>
      <w:bookmarkStart w:id="18" w:name="_7edpwi28qo36" w:colFirst="0" w:colLast="0"/>
      <w:bookmarkEnd w:id="18"/>
      <w:r>
        <w:rPr>
          <w:rtl w:val="0"/>
        </w:rPr>
        <w:t>Logar</w:t>
      </w:r>
    </w:p>
    <w:p w14:paraId="00000137">
      <w:pPr>
        <w:tabs>
          <w:tab w:val="left" w:pos="709"/>
        </w:tabs>
        <w:ind w:left="0" w:right="0" w:firstLine="0"/>
        <w:rPr>
          <w:b/>
          <w:bCs/>
        </w:rPr>
      </w:pPr>
    </w:p>
    <w:p w14:paraId="00000138">
      <w:pPr>
        <w:pStyle w:val="4"/>
        <w:numPr>
          <w:ilvl w:val="2"/>
          <w:numId w:val="5"/>
        </w:numPr>
        <w:ind w:left="720" w:hanging="720"/>
      </w:pPr>
      <w:bookmarkStart w:id="19" w:name="_60p3rnaz8mxw" w:colFirst="0" w:colLast="0"/>
      <w:bookmarkEnd w:id="19"/>
      <w:r>
        <w:rPr>
          <w:rtl w:val="0"/>
        </w:rPr>
        <w:t>Cadastro de funcionário/profissional</w:t>
      </w:r>
    </w:p>
    <w:p w14:paraId="00000139">
      <w:pPr>
        <w:tabs>
          <w:tab w:val="left" w:pos="709"/>
        </w:tabs>
        <w:ind w:left="0" w:right="0" w:firstLine="0"/>
      </w:pPr>
    </w:p>
    <w:p w14:paraId="0000013A">
      <w:pPr>
        <w:tabs>
          <w:tab w:val="left" w:pos="709"/>
        </w:tabs>
        <w:ind w:left="0" w:right="0" w:firstLine="0"/>
      </w:pPr>
    </w:p>
    <w:p w14:paraId="0000013B">
      <w:pPr>
        <w:pStyle w:val="4"/>
        <w:numPr>
          <w:ilvl w:val="2"/>
          <w:numId w:val="5"/>
        </w:numPr>
        <w:spacing w:before="240" w:after="0" w:line="240" w:lineRule="auto"/>
        <w:ind w:left="720" w:hanging="720"/>
      </w:pPr>
      <w:bookmarkStart w:id="20" w:name="_nskbuxl3hcm0" w:colFirst="0" w:colLast="0"/>
      <w:bookmarkEnd w:id="20"/>
      <w:r>
        <w:rPr>
          <w:rtl w:val="0"/>
        </w:rPr>
        <w:t xml:space="preserve">Consultar profissionais </w:t>
      </w:r>
    </w:p>
    <w:p w14:paraId="0000013C">
      <w:pPr>
        <w:tabs>
          <w:tab w:val="left" w:pos="709"/>
        </w:tabs>
        <w:ind w:left="720" w:right="0" w:firstLine="0"/>
      </w:pPr>
    </w:p>
    <w:p w14:paraId="0000013D">
      <w:pPr>
        <w:ind w:left="0" w:right="0" w:firstLine="0"/>
      </w:pPr>
    </w:p>
    <w:p w14:paraId="0000013E">
      <w:pPr>
        <w:pStyle w:val="4"/>
        <w:numPr>
          <w:ilvl w:val="2"/>
          <w:numId w:val="5"/>
        </w:numPr>
        <w:ind w:left="720" w:hanging="720"/>
      </w:pPr>
      <w:bookmarkStart w:id="21" w:name="_l2hrk15emfj0" w:colFirst="0" w:colLast="0"/>
      <w:bookmarkEnd w:id="21"/>
      <w:r>
        <w:rPr>
          <w:rtl w:val="0"/>
        </w:rPr>
        <w:t>Agendamento</w:t>
      </w:r>
    </w:p>
    <w:p w14:paraId="0000013F">
      <w:pPr>
        <w:tabs>
          <w:tab w:val="left" w:pos="709"/>
        </w:tabs>
        <w:ind w:left="0" w:right="0" w:firstLine="0"/>
      </w:pPr>
    </w:p>
    <w:p w14:paraId="00000140">
      <w:pPr>
        <w:ind w:left="0" w:right="0" w:firstLine="0"/>
      </w:pPr>
    </w:p>
    <w:p w14:paraId="00000141">
      <w:pPr>
        <w:ind w:left="0" w:right="0" w:firstLine="0"/>
      </w:pPr>
    </w:p>
    <w:p w14:paraId="00000142">
      <w:pPr>
        <w:pStyle w:val="3"/>
        <w:numPr>
          <w:ilvl w:val="1"/>
          <w:numId w:val="5"/>
        </w:numPr>
        <w:ind w:left="578" w:right="0" w:hanging="578"/>
      </w:pPr>
      <w:bookmarkStart w:id="22" w:name="_ekrwqxqfiw36" w:colFirst="0" w:colLast="0"/>
      <w:bookmarkEnd w:id="22"/>
      <w:r>
        <w:rPr>
          <w:rtl w:val="0"/>
        </w:rPr>
        <w:t>Diagrama de Classe</w:t>
      </w:r>
    </w:p>
    <w:p w14:paraId="00000143">
      <w:pPr>
        <w:ind w:left="0" w:right="0" w:firstLine="0"/>
      </w:pPr>
      <w:r>
        <w:rPr>
          <w:b/>
          <w:bCs/>
          <w:sz w:val="20"/>
          <w:szCs w:val="20"/>
          <w:rtl w:val="0"/>
        </w:rPr>
        <w:t>Fonte: O autor, 2026</w:t>
      </w:r>
    </w:p>
    <w:p w14:paraId="00000144">
      <w:pPr>
        <w:pStyle w:val="3"/>
        <w:numPr>
          <w:ilvl w:val="1"/>
          <w:numId w:val="5"/>
        </w:numPr>
        <w:ind w:left="578" w:right="0" w:hanging="578"/>
      </w:pPr>
      <w:bookmarkStart w:id="23" w:name="_r78p1pyj9a8i" w:colFirst="0" w:colLast="0"/>
      <w:bookmarkEnd w:id="23"/>
      <w:r>
        <w:rPr>
          <w:rtl w:val="0"/>
        </w:rPr>
        <w:t xml:space="preserve">Diagrama de Sequência </w:t>
      </w:r>
    </w:p>
    <w:p w14:paraId="00000145">
      <w:pPr>
        <w:ind w:left="709" w:right="0" w:firstLine="0"/>
      </w:pPr>
    </w:p>
    <w:p w14:paraId="00000146">
      <w:pPr>
        <w:ind w:left="709" w:right="0" w:hanging="709"/>
      </w:pPr>
    </w:p>
    <w:p w14:paraId="00000147">
      <w:pPr>
        <w:ind w:left="709" w:right="0" w:firstLine="0"/>
        <w:rPr>
          <w:sz w:val="22"/>
          <w:szCs w:val="22"/>
        </w:rPr>
      </w:pPr>
    </w:p>
    <w:p w14:paraId="00000148">
      <w:pPr>
        <w:ind w:left="0" w:right="0" w:firstLine="0"/>
      </w:pPr>
      <w:r>
        <w:rPr>
          <w:b/>
          <w:bCs/>
          <w:sz w:val="20"/>
          <w:szCs w:val="20"/>
          <w:rtl w:val="0"/>
        </w:rPr>
        <w:t>Fonte: O autor, 2026</w:t>
      </w:r>
    </w:p>
    <w:p w14:paraId="00000149">
      <w:pPr>
        <w:ind w:left="0" w:right="0" w:firstLine="0"/>
      </w:pPr>
    </w:p>
    <w:p w14:paraId="0000014A">
      <w:pPr>
        <w:ind w:left="0" w:right="0" w:firstLine="0"/>
      </w:pPr>
    </w:p>
    <w:p w14:paraId="0000014B">
      <w:pPr>
        <w:pStyle w:val="3"/>
        <w:numPr>
          <w:ilvl w:val="1"/>
          <w:numId w:val="5"/>
        </w:numPr>
        <w:ind w:left="578" w:right="0" w:hanging="578"/>
      </w:pPr>
      <w:bookmarkStart w:id="24" w:name="_qcg3ksm3u36" w:colFirst="0" w:colLast="0"/>
      <w:bookmarkEnd w:id="24"/>
      <w:r>
        <w:rPr>
          <w:rtl w:val="0"/>
        </w:rPr>
        <w:t>Diagrama de Atividade</w:t>
      </w:r>
    </w:p>
    <w:p w14:paraId="0000014C">
      <w:pPr>
        <w:spacing w:line="360" w:lineRule="auto"/>
        <w:ind w:left="709" w:right="0" w:hanging="709"/>
      </w:pPr>
    </w:p>
    <w:p w14:paraId="0000014D">
      <w:pPr>
        <w:ind w:left="0" w:right="0" w:firstLine="0"/>
      </w:pPr>
      <w:r>
        <w:rPr>
          <w:b/>
          <w:bCs/>
          <w:sz w:val="20"/>
          <w:szCs w:val="20"/>
          <w:rtl w:val="0"/>
        </w:rPr>
        <w:t>Fonte: O autor, 2026</w:t>
      </w:r>
    </w:p>
    <w:p w14:paraId="0000014E">
      <w:pPr>
        <w:pStyle w:val="2"/>
        <w:numPr>
          <w:ilvl w:val="0"/>
          <w:numId w:val="5"/>
        </w:numPr>
        <w:ind w:left="0" w:right="0" w:firstLine="0"/>
      </w:pPr>
      <w:bookmarkStart w:id="25" w:name="_4c7q1pzi6xur" w:colFirst="0" w:colLast="0"/>
      <w:bookmarkEnd w:id="25"/>
      <w:r>
        <w:rPr>
          <w:rtl w:val="0"/>
        </w:rPr>
        <w:t xml:space="preserve">Telas </w:t>
      </w:r>
    </w:p>
    <w:p w14:paraId="0000014F">
      <w:pPr>
        <w:tabs>
          <w:tab w:val="left" w:pos="709"/>
        </w:tabs>
        <w:ind w:left="0" w:right="0" w:firstLine="0"/>
      </w:pPr>
    </w:p>
    <w:p w14:paraId="00000150">
      <w:pPr>
        <w:tabs>
          <w:tab w:val="left" w:pos="709"/>
        </w:tabs>
        <w:ind w:left="0" w:right="0" w:firstLine="0"/>
      </w:pPr>
    </w:p>
    <w:p w14:paraId="00000151">
      <w:pPr>
        <w:tabs>
          <w:tab w:val="left" w:pos="709"/>
        </w:tabs>
        <w:ind w:left="0" w:right="0" w:firstLine="0"/>
      </w:pPr>
    </w:p>
    <w:p w14:paraId="00000152">
      <w:pPr>
        <w:tabs>
          <w:tab w:val="left" w:pos="709"/>
        </w:tabs>
        <w:ind w:left="0" w:right="0" w:firstLine="0"/>
      </w:pPr>
    </w:p>
    <w:p w14:paraId="00000153">
      <w:pPr>
        <w:tabs>
          <w:tab w:val="left" w:pos="709"/>
        </w:tabs>
        <w:ind w:left="0" w:right="0" w:firstLine="0"/>
      </w:pPr>
    </w:p>
    <w:p w14:paraId="00000154">
      <w:pPr>
        <w:tabs>
          <w:tab w:val="left" w:pos="709"/>
        </w:tabs>
        <w:ind w:left="0" w:right="0" w:firstLine="0"/>
      </w:pPr>
    </w:p>
    <w:p w14:paraId="00000155">
      <w:pPr>
        <w:tabs>
          <w:tab w:val="left" w:pos="709"/>
        </w:tabs>
        <w:ind w:left="0" w:right="0" w:firstLine="0"/>
      </w:pPr>
    </w:p>
    <w:p w14:paraId="00000156">
      <w:pPr>
        <w:tabs>
          <w:tab w:val="left" w:pos="709"/>
        </w:tabs>
        <w:ind w:left="0" w:right="0" w:firstLine="0"/>
      </w:pPr>
    </w:p>
    <w:p w14:paraId="00000157">
      <w:pPr>
        <w:tabs>
          <w:tab w:val="left" w:pos="709"/>
        </w:tabs>
        <w:ind w:left="0" w:right="0" w:firstLine="0"/>
      </w:pPr>
    </w:p>
    <w:p w14:paraId="00000158">
      <w:pPr>
        <w:tabs>
          <w:tab w:val="left" w:pos="709"/>
        </w:tabs>
        <w:ind w:left="0" w:right="0" w:firstLine="0"/>
      </w:pPr>
    </w:p>
    <w:p w14:paraId="00000159">
      <w:pPr>
        <w:tabs>
          <w:tab w:val="left" w:pos="709"/>
        </w:tabs>
        <w:ind w:left="0" w:right="0" w:firstLine="0"/>
      </w:pPr>
    </w:p>
    <w:p w14:paraId="0000015A">
      <w:pPr>
        <w:tabs>
          <w:tab w:val="left" w:pos="709"/>
        </w:tabs>
        <w:ind w:left="0" w:right="0" w:firstLine="0"/>
      </w:pPr>
    </w:p>
    <w:p w14:paraId="0000015B">
      <w:pPr>
        <w:tabs>
          <w:tab w:val="left" w:pos="709"/>
        </w:tabs>
        <w:ind w:left="0" w:right="0" w:firstLine="0"/>
      </w:pPr>
    </w:p>
    <w:p w14:paraId="0000015C">
      <w:pPr>
        <w:tabs>
          <w:tab w:val="left" w:pos="709"/>
        </w:tabs>
        <w:ind w:left="0" w:right="0" w:firstLine="0"/>
      </w:pPr>
    </w:p>
    <w:p w14:paraId="0000015D">
      <w:pPr>
        <w:tabs>
          <w:tab w:val="left" w:pos="709"/>
        </w:tabs>
        <w:ind w:left="0" w:right="0" w:firstLine="0"/>
      </w:pPr>
    </w:p>
    <w:p w14:paraId="0000015E">
      <w:pPr>
        <w:tabs>
          <w:tab w:val="left" w:pos="709"/>
        </w:tabs>
        <w:ind w:left="0" w:right="0" w:firstLine="0"/>
      </w:pPr>
    </w:p>
    <w:p w14:paraId="0000015F">
      <w:pPr>
        <w:tabs>
          <w:tab w:val="left" w:pos="709"/>
        </w:tabs>
        <w:ind w:left="0" w:right="0" w:firstLine="0"/>
      </w:pPr>
    </w:p>
    <w:p w14:paraId="00000160">
      <w:pPr>
        <w:tabs>
          <w:tab w:val="left" w:pos="709"/>
        </w:tabs>
        <w:ind w:left="0" w:right="0" w:firstLine="0"/>
      </w:pPr>
    </w:p>
    <w:p w14:paraId="00000161">
      <w:pPr>
        <w:tabs>
          <w:tab w:val="left" w:pos="709"/>
        </w:tabs>
        <w:ind w:left="0" w:right="0" w:firstLine="0"/>
      </w:pPr>
    </w:p>
    <w:p w14:paraId="00000162">
      <w:pPr>
        <w:tabs>
          <w:tab w:val="left" w:pos="709"/>
        </w:tabs>
        <w:ind w:left="0" w:right="0" w:firstLine="0"/>
      </w:pPr>
    </w:p>
    <w:p w14:paraId="00000163">
      <w:pPr>
        <w:tabs>
          <w:tab w:val="left" w:pos="709"/>
        </w:tabs>
        <w:ind w:left="0" w:right="0" w:firstLine="0"/>
      </w:pPr>
    </w:p>
    <w:p w14:paraId="00000164">
      <w:pPr>
        <w:tabs>
          <w:tab w:val="left" w:pos="709"/>
        </w:tabs>
        <w:ind w:left="0" w:right="0" w:firstLine="0"/>
      </w:pPr>
    </w:p>
    <w:p w14:paraId="00000165">
      <w:pPr>
        <w:tabs>
          <w:tab w:val="left" w:pos="709"/>
        </w:tabs>
        <w:ind w:left="0" w:right="0" w:firstLine="0"/>
      </w:pPr>
    </w:p>
    <w:p w14:paraId="00000166">
      <w:pPr>
        <w:tabs>
          <w:tab w:val="left" w:pos="709"/>
        </w:tabs>
        <w:ind w:left="0" w:right="0" w:firstLine="0"/>
      </w:pPr>
    </w:p>
    <w:p w14:paraId="00000167">
      <w:pPr>
        <w:tabs>
          <w:tab w:val="left" w:pos="709"/>
        </w:tabs>
        <w:ind w:left="0" w:right="0" w:firstLine="0"/>
      </w:pPr>
    </w:p>
    <w:p w14:paraId="00000168">
      <w:pPr>
        <w:tabs>
          <w:tab w:val="left" w:pos="709"/>
        </w:tabs>
        <w:ind w:left="0" w:right="0" w:firstLine="0"/>
      </w:pPr>
    </w:p>
    <w:p w14:paraId="00000169">
      <w:pPr>
        <w:tabs>
          <w:tab w:val="left" w:pos="709"/>
        </w:tabs>
        <w:ind w:left="0" w:right="0" w:firstLine="0"/>
      </w:pPr>
    </w:p>
    <w:p w14:paraId="0000016A">
      <w:pPr>
        <w:tabs>
          <w:tab w:val="left" w:pos="709"/>
        </w:tabs>
        <w:ind w:left="0" w:right="0" w:firstLine="0"/>
      </w:pPr>
    </w:p>
    <w:p w14:paraId="0000016B">
      <w:pPr>
        <w:tabs>
          <w:tab w:val="left" w:pos="709"/>
        </w:tabs>
        <w:ind w:left="0" w:right="0" w:firstLine="0"/>
      </w:pPr>
    </w:p>
    <w:p w14:paraId="0000016C">
      <w:pPr>
        <w:tabs>
          <w:tab w:val="left" w:pos="709"/>
        </w:tabs>
        <w:ind w:left="0" w:right="0" w:firstLine="0"/>
      </w:pPr>
    </w:p>
    <w:p w14:paraId="0000016D">
      <w:pPr>
        <w:tabs>
          <w:tab w:val="left" w:pos="709"/>
        </w:tabs>
        <w:ind w:left="0" w:right="0" w:firstLine="0"/>
      </w:pPr>
    </w:p>
    <w:p w14:paraId="0000016E">
      <w:pPr>
        <w:tabs>
          <w:tab w:val="left" w:pos="709"/>
        </w:tabs>
        <w:ind w:left="0" w:right="0" w:firstLine="0"/>
      </w:pPr>
    </w:p>
    <w:p w14:paraId="0000016F">
      <w:pPr>
        <w:tabs>
          <w:tab w:val="left" w:pos="709"/>
        </w:tabs>
        <w:ind w:left="0" w:right="0" w:firstLine="0"/>
      </w:pPr>
    </w:p>
    <w:p w14:paraId="00000170">
      <w:pPr>
        <w:tabs>
          <w:tab w:val="left" w:pos="709"/>
        </w:tabs>
        <w:ind w:left="0" w:right="0" w:firstLine="0"/>
      </w:pPr>
    </w:p>
    <w:p w14:paraId="00000171">
      <w:pPr>
        <w:tabs>
          <w:tab w:val="left" w:pos="709"/>
        </w:tabs>
        <w:ind w:left="0" w:right="0" w:firstLine="0"/>
      </w:pPr>
    </w:p>
    <w:p w14:paraId="00000172">
      <w:pPr>
        <w:tabs>
          <w:tab w:val="left" w:pos="709"/>
        </w:tabs>
        <w:ind w:left="0" w:right="0" w:firstLine="0"/>
      </w:pPr>
    </w:p>
    <w:p w14:paraId="00000173">
      <w:pPr>
        <w:tabs>
          <w:tab w:val="left" w:pos="709"/>
        </w:tabs>
        <w:ind w:left="0" w:right="0" w:firstLine="0"/>
      </w:pPr>
    </w:p>
    <w:p w14:paraId="00000174">
      <w:pPr>
        <w:tabs>
          <w:tab w:val="left" w:pos="709"/>
        </w:tabs>
        <w:ind w:left="0" w:right="0" w:firstLine="0"/>
      </w:pPr>
    </w:p>
    <w:p w14:paraId="00000175">
      <w:pPr>
        <w:tabs>
          <w:tab w:val="left" w:pos="709"/>
        </w:tabs>
        <w:ind w:left="0" w:right="0" w:firstLine="0"/>
      </w:pPr>
    </w:p>
    <w:p w14:paraId="00000176">
      <w:pPr>
        <w:tabs>
          <w:tab w:val="left" w:pos="709"/>
        </w:tabs>
        <w:ind w:left="0" w:right="0" w:firstLine="0"/>
      </w:pPr>
    </w:p>
    <w:p w14:paraId="00000177">
      <w:pPr>
        <w:tabs>
          <w:tab w:val="left" w:pos="709"/>
        </w:tabs>
        <w:ind w:left="0" w:right="0" w:firstLine="0"/>
      </w:pPr>
    </w:p>
    <w:p w14:paraId="00000178">
      <w:pPr>
        <w:tabs>
          <w:tab w:val="left" w:pos="709"/>
        </w:tabs>
        <w:ind w:left="0" w:right="0" w:firstLine="0"/>
      </w:pPr>
    </w:p>
    <w:p w14:paraId="00000179">
      <w:pPr>
        <w:tabs>
          <w:tab w:val="left" w:pos="709"/>
        </w:tabs>
        <w:ind w:left="0" w:right="0" w:firstLine="0"/>
      </w:pPr>
    </w:p>
    <w:p w14:paraId="0000017A">
      <w:pPr>
        <w:tabs>
          <w:tab w:val="left" w:pos="709"/>
        </w:tabs>
        <w:ind w:left="0" w:right="0" w:firstLine="0"/>
      </w:pPr>
    </w:p>
    <w:p w14:paraId="0000017B">
      <w:pPr>
        <w:tabs>
          <w:tab w:val="left" w:pos="709"/>
        </w:tabs>
        <w:ind w:left="0" w:right="0" w:firstLine="0"/>
      </w:pPr>
    </w:p>
    <w:p w14:paraId="0000017C">
      <w:pPr>
        <w:tabs>
          <w:tab w:val="left" w:pos="709"/>
        </w:tabs>
        <w:ind w:left="0" w:right="0" w:firstLine="0"/>
      </w:pPr>
    </w:p>
    <w:p w14:paraId="0000017D">
      <w:pPr>
        <w:tabs>
          <w:tab w:val="left" w:pos="709"/>
        </w:tabs>
        <w:ind w:left="0" w:right="0" w:firstLine="0"/>
      </w:pPr>
    </w:p>
    <w:p w14:paraId="0000017E">
      <w:pPr>
        <w:pStyle w:val="2"/>
        <w:numPr>
          <w:ilvl w:val="0"/>
          <w:numId w:val="5"/>
        </w:numPr>
        <w:spacing w:line="360" w:lineRule="auto"/>
        <w:ind w:left="0" w:right="0" w:firstLine="0"/>
      </w:pPr>
      <w:bookmarkStart w:id="26" w:name="_6c8b94utbyl9" w:colFirst="0" w:colLast="0"/>
      <w:bookmarkEnd w:id="26"/>
      <w:r>
        <w:rPr>
          <w:rtl w:val="0"/>
        </w:rPr>
        <w:t xml:space="preserve"> Conclusão</w:t>
      </w:r>
    </w:p>
    <w:p w14:paraId="0000017F">
      <w:pPr>
        <w:spacing w:line="360" w:lineRule="auto"/>
        <w:ind w:left="709" w:right="0" w:firstLine="0"/>
      </w:pPr>
      <w:bookmarkStart w:id="27" w:name="_ldlkh6ie0yas" w:colFirst="0" w:colLast="0"/>
      <w:bookmarkEnd w:id="27"/>
    </w:p>
    <w:p w14:paraId="00000180">
      <w:pPr>
        <w:ind w:left="709" w:right="0" w:firstLine="0"/>
      </w:pPr>
    </w:p>
    <w:p w14:paraId="00000181">
      <w:pPr>
        <w:pStyle w:val="2"/>
        <w:numPr>
          <w:ilvl w:val="0"/>
          <w:numId w:val="5"/>
        </w:numPr>
        <w:ind w:left="0" w:right="0" w:firstLine="0"/>
      </w:pPr>
      <w:bookmarkStart w:id="28" w:name="_r1zjsqiqw5gj" w:colFirst="0" w:colLast="0"/>
      <w:bookmarkEnd w:id="28"/>
      <w:r>
        <w:rPr>
          <w:rtl w:val="0"/>
        </w:rPr>
        <w:t>REFERÊNCIAS</w:t>
      </w:r>
    </w:p>
    <w:p w14:paraId="00000182">
      <w:pPr>
        <w:spacing w:line="360" w:lineRule="auto"/>
        <w:ind w:left="0" w:right="0" w:firstLine="0"/>
        <w:jc w:val="left"/>
        <w:rPr>
          <w:color w:val="000000"/>
          <w:sz w:val="22"/>
          <w:szCs w:val="22"/>
        </w:rPr>
      </w:pPr>
    </w:p>
    <w:p w14:paraId="000001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 w:line="240" w:lineRule="auto"/>
        <w:ind w:left="0" w:right="0" w:firstLine="0"/>
        <w:jc w:val="center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CRUZ, G.; NATUCCI, G.; OLIVEIRA, D.; BORGES, M. A.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Avaliação de acessibilidade e usabilidade de jogos digitais brasileiros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 In: Simpósio Brasileiro de Jogos e Entretenimento Digital (SBGames), Porto Alegre, RS, 2023.</w:t>
      </w:r>
    </w:p>
    <w:p w14:paraId="0000018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FARIAS, I. S.; AGGE, G. B.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Desenvolvimento de jogos web utilizando JavaScript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 2022. Trabalho de Conclusão de Curso (Bacharelado em Ciência da Computação) – Universidade Federal do Paraná, Curitiba, 2022.</w:t>
      </w:r>
    </w:p>
    <w:p w14:paraId="0000018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KRUG, Steve.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Não me faça pensar: atualizado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uma abordagem de bom senso à usabilidade na web e móvel. Rio de Janeiro: Alta Books, 2019.</w:t>
      </w:r>
    </w:p>
    <w:p w14:paraId="0000018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NIELSEN, Jakob.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Projetando sites com usabilidade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 Rio de Janeiro: Campus, 2000.</w:t>
      </w:r>
    </w:p>
    <w:p w14:paraId="0000018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PESQUISA GAME BRASIL (PGB).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Painel do Mercado de Games no Brasil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 10. ed. São Paulo: Sioux Group, 2023.</w:t>
      </w:r>
    </w:p>
    <w:p w14:paraId="0000018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PRESSMAN, Roger S.; MAXIM, Bruce R.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Engenharia de Software: uma abordagem profissional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 9. ed. Porto Alegre: AMGH, 2021.</w:t>
      </w:r>
    </w:p>
    <w:p w14:paraId="0000018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SILVA JR., J. M.; FIRMINO, E. C. M.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Desenvolvimento de Jogos em HTML5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 In: IX SBGames, Florianópolis, SC, 2010.</w:t>
      </w:r>
    </w:p>
    <w:p w14:paraId="0000018A">
      <w:pPr>
        <w:spacing w:before="0" w:after="240" w:line="240" w:lineRule="auto"/>
        <w:ind w:left="0" w:right="0" w:firstLine="0"/>
        <w:jc w:val="center"/>
      </w:pPr>
    </w:p>
    <w:sectPr>
      <w:headerReference r:id="rId5" w:type="default"/>
      <w:footerReference r:id="rId6" w:type="default"/>
      <w:pgSz w:w="11906" w:h="16838"/>
      <w:pgMar w:top="1701" w:right="1134" w:bottom="1661" w:left="1701" w:header="794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664FDA8-AC8D-4DAD-8557-949FFD663F5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98F03BB-8ACB-4FDE-83EC-DB3469656982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0E013DDE-7D85-417A-8AE2-17D234D02A21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CFA127D-4261-48E3-8F2F-8F072B86F876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B6271FAB-0FCA-4A13-B07D-C9B9C364018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8F">
    <w:pPr>
      <w:ind w:left="0" w:right="0"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480" w:lineRule="auto"/>
      </w:pPr>
      <w:r>
        <w:separator/>
      </w:r>
    </w:p>
  </w:footnote>
  <w:footnote w:type="continuationSeparator" w:id="3">
    <w:p>
      <w:pPr>
        <w:spacing w:line="480" w:lineRule="auto"/>
      </w:pPr>
      <w:r>
        <w:continuationSeparator/>
      </w:r>
    </w:p>
  </w:footnote>
  <w:footnote w:id="0">
    <w:p w14:paraId="0000018B">
      <w:pPr>
        <w:spacing w:line="240" w:lineRule="auto"/>
        <w:ind w:left="0" w:right="0" w:firstLine="0"/>
      </w:pPr>
      <w:r>
        <w:rPr>
          <w:vertAlign w:val="superscript"/>
        </w:rPr>
        <w:footnoteRef/>
      </w:r>
      <w:r>
        <w:rPr>
          <w:color w:val="000000"/>
          <w:sz w:val="16"/>
          <w:szCs w:val="16"/>
          <w:highlight w:val="white"/>
          <w:rtl w:val="0"/>
        </w:rPr>
        <w:tab/>
      </w:r>
      <w:r>
        <w:rPr>
          <w:color w:val="000000"/>
          <w:sz w:val="16"/>
          <w:szCs w:val="16"/>
          <w:highlight w:val="white"/>
          <w:rtl w:val="0"/>
        </w:rPr>
        <w:t>Especialista em Educação Permanente: Saúde e educação</w:t>
      </w:r>
      <w:r>
        <w:rPr>
          <w:color w:val="000000"/>
          <w:sz w:val="16"/>
          <w:szCs w:val="16"/>
          <w:rtl w:val="0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0000018C">
      <w:pPr>
        <w:spacing w:line="240" w:lineRule="auto"/>
        <w:ind w:left="0" w:right="0" w:firstLine="0"/>
      </w:pPr>
      <w:r>
        <w:rPr>
          <w:color w:val="000000"/>
          <w:sz w:val="16"/>
          <w:szCs w:val="16"/>
          <w:vertAlign w:val="superscript"/>
          <w:rtl w:val="0"/>
        </w:rPr>
        <w:tab/>
      </w:r>
      <w:r>
        <w:rPr>
          <w:color w:val="000000"/>
          <w:sz w:val="16"/>
          <w:szCs w:val="16"/>
          <w:vertAlign w:val="superscript"/>
          <w:rtl w:val="0"/>
        </w:rPr>
        <w:t>2</w:t>
      </w:r>
      <w:r>
        <w:rPr>
          <w:color w:val="000000"/>
          <w:sz w:val="16"/>
          <w:szCs w:val="16"/>
          <w:rtl w:val="0"/>
        </w:rPr>
        <w:t xml:space="preserve"> </w:t>
      </w:r>
    </w:p>
    <w:p w14:paraId="0000018D">
      <w:pPr>
        <w:spacing w:line="240" w:lineRule="auto"/>
        <w:ind w:left="0" w:right="0" w:firstLine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8E">
    <w:pPr>
      <w:widowControl/>
      <w:ind w:left="0" w:right="0" w:firstLine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ind w:left="720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ind w:left="720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abstractNum w:abstractNumId="2">
    <w:nsid w:val="BF205925"/>
    <w:multiLevelType w:val="multilevel"/>
    <w:tmpl w:val="BF205925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6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>
    <w:nsid w:val="FDB3F68E"/>
    <w:multiLevelType w:val="singleLevel"/>
    <w:tmpl w:val="FDB3F68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ind w:left="720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ind w:left="720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ind w:left="720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abstractNum w:abstractNumId="8">
    <w:nsid w:val="2A1793B9"/>
    <w:multiLevelType w:val="singleLevel"/>
    <w:tmpl w:val="2A1793B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59ADCABA"/>
    <w:multiLevelType w:val="multilevel"/>
    <w:tmpl w:val="59ADCABA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2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ind w:left="720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9"/>
  </w:num>
  <w:num w:numId="5">
    <w:abstractNumId w:val="2"/>
  </w:num>
  <w:num w:numId="6">
    <w:abstractNumId w:val="1"/>
  </w:num>
  <w:num w:numId="7">
    <w:abstractNumId w:val="6"/>
  </w:num>
  <w:num w:numId="8">
    <w:abstractNumId w:val="7"/>
  </w:num>
  <w:num w:numId="9">
    <w:abstractNumId w:val="10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documentProtection w:enforcement="0"/>
  <w:defaultTabStop w:val="720"/>
  <w:footnotePr>
    <w:footnote w:id="2"/>
    <w:footnote w:id="3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8900626"/>
    <w:rsid w:val="7D7809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pacing w:line="480" w:lineRule="auto"/>
      <w:ind w:firstLine="709"/>
      <w:jc w:val="both"/>
    </w:pPr>
    <w:rPr>
      <w:rFonts w:ascii="Arial" w:hAnsi="Arial" w:eastAsia="Arial" w:cs="Arial"/>
      <w:sz w:val="24"/>
      <w:szCs w:val="24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tabs>
        <w:tab w:val="left" w:pos="709"/>
      </w:tabs>
      <w:spacing w:line="240" w:lineRule="auto"/>
      <w:ind w:left="0" w:right="0" w:firstLine="0"/>
      <w:jc w:val="left"/>
    </w:pPr>
    <w:rPr>
      <w:b/>
      <w:bCs/>
      <w:smallCaps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0"/>
      </w:tabs>
      <w:spacing w:before="120" w:after="120" w:line="360" w:lineRule="auto"/>
      <w:ind w:left="578" w:right="0" w:hanging="578"/>
    </w:pPr>
    <w:rPr>
      <w:b/>
      <w:bCs/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709"/>
      </w:tabs>
      <w:spacing w:before="240" w:after="240"/>
      <w:ind w:left="720" w:right="0" w:hanging="720"/>
    </w:pPr>
  </w:style>
  <w:style w:type="paragraph" w:styleId="5">
    <w:name w:val="heading 4"/>
    <w:basedOn w:val="1"/>
    <w:next w:val="1"/>
    <w:qFormat/>
    <w:uiPriority w:val="0"/>
    <w:pPr>
      <w:keepNext/>
      <w:tabs>
        <w:tab w:val="left" w:pos="0"/>
      </w:tabs>
      <w:spacing w:before="240" w:after="60"/>
      <w:ind w:left="864" w:right="0" w:hanging="864"/>
    </w:pPr>
  </w:style>
  <w:style w:type="paragraph" w:styleId="6">
    <w:name w:val="heading 5"/>
    <w:basedOn w:val="1"/>
    <w:next w:val="1"/>
    <w:qFormat/>
    <w:uiPriority w:val="0"/>
    <w:pPr>
      <w:keepNext/>
      <w:tabs>
        <w:tab w:val="left" w:pos="0"/>
      </w:tabs>
      <w:ind w:left="1008" w:right="0" w:hanging="1008"/>
    </w:pPr>
    <w:rPr>
      <w:b/>
      <w:bCs/>
      <w:color w:val="FF0000"/>
    </w:rPr>
  </w:style>
  <w:style w:type="paragraph" w:styleId="7">
    <w:name w:val="heading 6"/>
    <w:basedOn w:val="1"/>
    <w:next w:val="1"/>
    <w:qFormat/>
    <w:uiPriority w:val="0"/>
    <w:pPr>
      <w:keepNext/>
      <w:tabs>
        <w:tab w:val="left" w:pos="0"/>
      </w:tabs>
      <w:ind w:left="1152" w:right="0" w:hanging="1152"/>
    </w:pPr>
    <w:rPr>
      <w:b/>
      <w:bCs/>
      <w:color w:val="FF000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paragraph" w:styleId="11">
    <w:name w:val="Subtitle"/>
    <w:basedOn w:val="1"/>
    <w:next w:val="1"/>
    <w:uiPriority w:val="0"/>
    <w:pPr>
      <w:keepNext/>
      <w:spacing w:before="240" w:after="120"/>
      <w:jc w:val="center"/>
    </w:pPr>
    <w:rPr>
      <w:i/>
      <w:iCs/>
      <w:sz w:val="28"/>
      <w:szCs w:val="2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1999</Words>
  <Characters>12148</Characters>
  <TotalTime>15</TotalTime>
  <ScaleCrop>false</ScaleCrop>
  <LinksUpToDate>false</LinksUpToDate>
  <CharactersWithSpaces>14075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2026-05-08T00:19:25Z</dcterms:created>
  <dc:creator>apare</dc:creator>
  <cp:lastModifiedBy>apare</cp:lastModifiedBy>
  <dcterms:modified xsi:type="dcterms:W3CDTF">2026-05-08T00:35:25Z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lpwstr>0</vt:lpwstr>
  </property>
  <property fmtid="{D5CDD505-2E9C-101B-9397-08002B2CF9AE}" pid="3" name="ICV">
    <vt:lpwstr>493F954F51A14F9A97DF1B47CA0DEAEA_13</vt:lpwstr>
  </property>
  <property fmtid="{D5CDD505-2E9C-101B-9397-08002B2CF9AE}" pid="4" name="KSOProductBuildVer">
    <vt:lpwstr>1046-12.1.0.25862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KSOTemplateDocerSaveRecord">
    <vt:lpwstr>eyJoZGlkIjoiMWI4YjJjZTUzNGNlYTQyODI4ZTEyNDRhODcyM2Y3ZDEifQ==</vt:lpwstr>
  </property>
</Properties>
</file>