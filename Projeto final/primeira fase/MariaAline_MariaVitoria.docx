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63FEC077">
      <w:pPr>
        <w:tabs>
          <w:tab w:val="center" w:pos="4536"/>
          <w:tab w:val="left" w:pos="6780"/>
        </w:tabs>
        <w:spacing w:line="300" w:lineRule="auto"/>
        <w:ind w:left="0" w:right="0" w:firstLine="0"/>
        <w:jc w:val="center"/>
        <w:rPr>
          <w:b/>
          <w:color w:val="000000"/>
          <w:sz w:val="28"/>
          <w:szCs w:val="28"/>
        </w:rPr>
      </w:pPr>
      <w:r>
        <w:rPr>
          <w:b/>
          <w:color w:val="000000"/>
          <w:sz w:val="28"/>
          <w:szCs w:val="28"/>
        </w:rPr>
        <w:t>COLÉGIO ESTADUAL PRESIDENTE COSTA E SILVA CASCAVEL</w:t>
      </w:r>
    </w:p>
    <w:p w14:paraId="21691571">
      <w:pPr>
        <w:tabs>
          <w:tab w:val="center" w:pos="4536"/>
          <w:tab w:val="left" w:pos="6780"/>
        </w:tabs>
        <w:spacing w:line="300" w:lineRule="auto"/>
        <w:ind w:left="0" w:right="0" w:firstLine="0"/>
        <w:jc w:val="center"/>
      </w:pPr>
      <w:r>
        <w:rPr>
          <w:b/>
          <w:color w:val="000000"/>
          <w:sz w:val="22"/>
          <w:szCs w:val="22"/>
        </w:rPr>
        <w:t xml:space="preserve">CURSO </w:t>
      </w:r>
      <w:r>
        <w:rPr>
          <w:b/>
          <w:color w:val="000000"/>
          <w:sz w:val="22"/>
          <w:szCs w:val="22"/>
          <w:lang w:val="pt-BR"/>
        </w:rPr>
        <w:t>DESENVOLVIMENTO DE SISTEMAS</w:t>
      </w:r>
    </w:p>
    <w:p w14:paraId="37D4C013">
      <w:pPr>
        <w:jc w:val="center"/>
        <w:rPr>
          <w:b/>
        </w:rPr>
      </w:pPr>
    </w:p>
    <w:p w14:paraId="280C5FD2">
      <w:pPr>
        <w:jc w:val="center"/>
        <w:rPr>
          <w:b/>
        </w:rPr>
      </w:pPr>
    </w:p>
    <w:p w14:paraId="661C9F06">
      <w:pPr>
        <w:jc w:val="center"/>
        <w:rPr>
          <w:b/>
        </w:rPr>
      </w:pPr>
    </w:p>
    <w:p w14:paraId="096F508C">
      <w:pPr>
        <w:ind w:left="0" w:right="0" w:firstLine="0"/>
        <w:jc w:val="center"/>
        <w:rPr>
          <w:b/>
        </w:rPr>
      </w:pPr>
      <w:r>
        <w:rPr>
          <w:b/>
        </w:rPr>
        <w:t>MARIA ALINE TABORDA DALMOLIN</w:t>
      </w:r>
    </w:p>
    <w:p w14:paraId="6E8FB839">
      <w:pPr>
        <w:ind w:left="0" w:right="0" w:firstLine="0"/>
        <w:jc w:val="center"/>
        <w:rPr>
          <w:b/>
        </w:rPr>
      </w:pPr>
      <w:r>
        <w:rPr>
          <w:b/>
        </w:rPr>
        <w:t xml:space="preserve">MARIA VITÓRIA SPADARI STEINBACH </w:t>
      </w:r>
    </w:p>
    <w:p w14:paraId="0EDDA1CE">
      <w:pPr>
        <w:jc w:val="center"/>
        <w:rPr>
          <w:b/>
        </w:rPr>
      </w:pPr>
    </w:p>
    <w:p w14:paraId="2240DE59">
      <w:pPr>
        <w:jc w:val="center"/>
        <w:rPr>
          <w:b/>
        </w:rPr>
      </w:pPr>
    </w:p>
    <w:p w14:paraId="1E260B34">
      <w:pPr>
        <w:jc w:val="center"/>
        <w:rPr>
          <w:b/>
        </w:rPr>
      </w:pPr>
    </w:p>
    <w:p w14:paraId="535E76AD">
      <w:pPr>
        <w:jc w:val="center"/>
        <w:rPr>
          <w:b/>
        </w:rPr>
      </w:pPr>
    </w:p>
    <w:p w14:paraId="1965E394">
      <w:pPr>
        <w:ind w:left="0" w:right="0" w:firstLine="0"/>
        <w:jc w:val="center"/>
        <w:rPr>
          <w:rFonts w:eastAsia="Arial" w:cs="Arial"/>
          <w:b/>
          <w:sz w:val="24"/>
          <w:szCs w:val="24"/>
          <w:lang w:val="pt-BR" w:eastAsia="pt-BR" w:bidi="ar-SA"/>
        </w:rPr>
      </w:pPr>
      <w:r>
        <w:rPr>
          <w:rFonts w:eastAsia="Arial" w:cs="Arial"/>
          <w:b/>
          <w:sz w:val="24"/>
          <w:szCs w:val="24"/>
          <w:lang w:val="pt-BR" w:eastAsia="pt-BR" w:bidi="ar-SA"/>
        </w:rPr>
        <w:t>PÁGINA INFINITA</w:t>
      </w:r>
    </w:p>
    <w:p w14:paraId="7416479B">
      <w:pPr>
        <w:rPr>
          <w:b/>
        </w:rPr>
      </w:pPr>
    </w:p>
    <w:p w14:paraId="41B17747">
      <w:pPr>
        <w:rPr>
          <w:b/>
        </w:rPr>
      </w:pPr>
    </w:p>
    <w:p w14:paraId="372EAFD7">
      <w:pPr>
        <w:rPr>
          <w:b/>
        </w:rPr>
      </w:pPr>
    </w:p>
    <w:p w14:paraId="5CC41063">
      <w:pPr>
        <w:rPr>
          <w:b/>
        </w:rPr>
      </w:pPr>
    </w:p>
    <w:p w14:paraId="7A3F6DF3">
      <w:pPr>
        <w:rPr>
          <w:b/>
        </w:rPr>
      </w:pPr>
    </w:p>
    <w:p w14:paraId="38F17407">
      <w:pPr>
        <w:rPr>
          <w:b/>
        </w:rPr>
      </w:pPr>
    </w:p>
    <w:p w14:paraId="1320F8E1">
      <w:pPr>
        <w:rPr>
          <w:b/>
        </w:rPr>
      </w:pPr>
    </w:p>
    <w:p w14:paraId="1B2B8F94">
      <w:pPr>
        <w:rPr>
          <w:b/>
        </w:rPr>
      </w:pPr>
    </w:p>
    <w:p w14:paraId="0D5F01EA">
      <w:pPr>
        <w:rPr>
          <w:b/>
        </w:rPr>
      </w:pPr>
    </w:p>
    <w:p w14:paraId="7E6F6D16">
      <w:pPr>
        <w:spacing w:line="300" w:lineRule="auto"/>
        <w:ind w:left="0" w:right="0" w:firstLine="0"/>
        <w:jc w:val="center"/>
        <w:rPr>
          <w:b/>
          <w:color w:val="000000"/>
        </w:rPr>
      </w:pPr>
    </w:p>
    <w:p w14:paraId="62C693F1">
      <w:pPr>
        <w:spacing w:line="300" w:lineRule="auto"/>
        <w:ind w:left="0" w:right="0" w:firstLine="0"/>
        <w:jc w:val="center"/>
        <w:rPr>
          <w:b/>
          <w:color w:val="000000"/>
        </w:rPr>
      </w:pPr>
    </w:p>
    <w:p w14:paraId="14855F4C">
      <w:pPr>
        <w:spacing w:line="300" w:lineRule="auto"/>
        <w:ind w:left="0" w:right="0" w:firstLine="0"/>
        <w:jc w:val="center"/>
        <w:rPr>
          <w:b/>
          <w:color w:val="000000"/>
        </w:rPr>
      </w:pPr>
      <w:r>
        <w:rPr>
          <w:b/>
          <w:color w:val="000000"/>
        </w:rPr>
        <w:t>CASCAVEL - PR</w:t>
      </w:r>
    </w:p>
    <w:p w14:paraId="5CA19BBF">
      <w:pPr>
        <w:spacing w:line="300" w:lineRule="auto"/>
        <w:ind w:left="0" w:right="0" w:firstLine="0"/>
        <w:jc w:val="center"/>
        <w:rPr>
          <w:b/>
          <w:color w:val="000000"/>
          <w:lang w:val="pt-BR"/>
        </w:rPr>
      </w:pPr>
      <w:r>
        <w:rPr>
          <w:b/>
          <w:color w:val="000000"/>
        </w:rPr>
        <w:t>202</w:t>
      </w:r>
      <w:r>
        <w:rPr>
          <w:b/>
          <w:color w:val="000000"/>
          <w:lang w:val="pt-BR"/>
        </w:rPr>
        <w:t>6</w:t>
      </w:r>
    </w:p>
    <w:p w14:paraId="6A0D27CE">
      <w:pPr>
        <w:spacing w:line="300" w:lineRule="auto"/>
        <w:ind w:left="0" w:right="0" w:firstLine="0"/>
        <w:jc w:val="center"/>
        <w:rPr>
          <w:b/>
          <w:color w:val="000000"/>
          <w:lang w:val="pt-BR"/>
        </w:rPr>
      </w:pPr>
    </w:p>
    <w:p w14:paraId="62B4E552">
      <w:pPr>
        <w:spacing w:line="300" w:lineRule="auto"/>
        <w:ind w:left="0" w:right="0" w:firstLine="0"/>
        <w:jc w:val="center"/>
        <w:rPr>
          <w:b/>
        </w:rPr>
      </w:pPr>
    </w:p>
    <w:p w14:paraId="2DE8E24B">
      <w:pPr>
        <w:ind w:left="0" w:right="0" w:firstLine="0"/>
        <w:jc w:val="center"/>
        <w:rPr>
          <w:rFonts w:eastAsia="Arial" w:cs="Arial"/>
          <w:b/>
          <w:sz w:val="24"/>
          <w:szCs w:val="24"/>
          <w:lang w:val="pt-BR" w:eastAsia="pt-BR" w:bidi="ar-SA"/>
        </w:rPr>
      </w:pPr>
      <w:r>
        <w:rPr>
          <w:rFonts w:eastAsia="Arial" w:cs="Arial"/>
          <w:b/>
          <w:sz w:val="24"/>
          <w:szCs w:val="24"/>
          <w:lang w:val="pt-BR" w:eastAsia="pt-BR" w:bidi="ar-SA"/>
        </w:rPr>
        <w:t>MARIA ALINE TABORDA DALMOLIN</w:t>
      </w:r>
    </w:p>
    <w:p w14:paraId="764C8B36">
      <w:pPr>
        <w:ind w:left="0" w:right="0" w:firstLine="0"/>
        <w:jc w:val="center"/>
        <w:rPr>
          <w:rFonts w:eastAsia="Arial" w:cs="Arial"/>
          <w:b/>
          <w:sz w:val="24"/>
          <w:szCs w:val="24"/>
          <w:lang w:val="pt-BR" w:eastAsia="pt-BR" w:bidi="ar-SA"/>
        </w:rPr>
      </w:pPr>
      <w:r>
        <w:rPr>
          <w:rFonts w:eastAsia="Arial" w:cs="Arial"/>
          <w:b/>
          <w:sz w:val="24"/>
          <w:szCs w:val="24"/>
          <w:lang w:val="pt-BR" w:eastAsia="pt-BR" w:bidi="ar-SA"/>
        </w:rPr>
        <w:t>MARIA VITÓRIA SPADARI STEINBACH</w:t>
      </w:r>
    </w:p>
    <w:p w14:paraId="760EA601">
      <w:pPr>
        <w:jc w:val="center"/>
        <w:rPr>
          <w:b/>
        </w:rPr>
      </w:pPr>
    </w:p>
    <w:p w14:paraId="25CEB619">
      <w:pPr>
        <w:jc w:val="center"/>
        <w:rPr>
          <w:b/>
        </w:rPr>
      </w:pPr>
    </w:p>
    <w:p w14:paraId="128E9A9A">
      <w:pPr>
        <w:jc w:val="center"/>
        <w:rPr>
          <w:b/>
        </w:rPr>
      </w:pPr>
    </w:p>
    <w:p w14:paraId="6DDA86A1">
      <w:pPr>
        <w:ind w:left="0" w:right="0" w:firstLine="0"/>
        <w:jc w:val="center"/>
        <w:rPr>
          <w:b/>
        </w:rPr>
      </w:pPr>
    </w:p>
    <w:p w14:paraId="5CDD6634">
      <w:pPr>
        <w:ind w:left="0" w:right="0" w:firstLine="0"/>
        <w:jc w:val="center"/>
        <w:rPr>
          <w:b/>
        </w:rPr>
      </w:pPr>
      <w:r>
        <w:rPr>
          <w:b/>
        </w:rPr>
        <w:t>PÁGINA INFINITA</w:t>
      </w:r>
    </w:p>
    <w:p w14:paraId="6BE43367">
      <w:pPr>
        <w:rPr>
          <w:b/>
        </w:rPr>
      </w:pPr>
    </w:p>
    <w:p w14:paraId="6292B193">
      <w:pPr>
        <w:rPr>
          <w:b/>
        </w:rPr>
      </w:pPr>
    </w:p>
    <w:p w14:paraId="3A9AE22F">
      <w:pPr>
        <w:rPr>
          <w:b/>
        </w:rPr>
      </w:pPr>
    </w:p>
    <w:p w14:paraId="491B0267"/>
    <w:p w14:paraId="204819E6"/>
    <w:p w14:paraId="3C7D1DB9">
      <w:pPr>
        <w:spacing w:line="240" w:lineRule="auto"/>
        <w:ind w:left="4560" w:right="0" w:firstLine="0"/>
      </w:pPr>
      <w:r>
        <w:rPr>
          <w:color w:val="000000"/>
        </w:rPr>
        <w:t xml:space="preserve">Projeto de Desenvolvimento de Software do Curso Técnico em </w:t>
      </w:r>
      <w:r>
        <w:rPr>
          <w:color w:val="000000"/>
          <w:lang w:val="pt-BR"/>
        </w:rPr>
        <w:t>Desenvolvimento de Sistema</w:t>
      </w:r>
      <w:r>
        <w:rPr>
          <w:color w:val="000000"/>
        </w:rPr>
        <w:t xml:space="preserve"> do </w:t>
      </w:r>
      <w:r>
        <w:rPr>
          <w:color w:val="000000"/>
          <w:lang w:val="pt-BR"/>
        </w:rPr>
        <w:t xml:space="preserve">Colégio Estadual Presidente Costa e Silva de Cascavel </w:t>
      </w:r>
      <w:r>
        <w:rPr>
          <w:color w:val="000000"/>
        </w:rPr>
        <w:t>– Cascavel, Paraná.</w:t>
      </w:r>
    </w:p>
    <w:p w14:paraId="0898FA14">
      <w:pPr>
        <w:spacing w:line="240" w:lineRule="auto"/>
        <w:ind w:left="4560" w:right="0" w:firstLine="0"/>
        <w:rPr>
          <w:color w:val="000000"/>
        </w:rPr>
      </w:pPr>
    </w:p>
    <w:p w14:paraId="57472721">
      <w:pPr>
        <w:spacing w:line="240" w:lineRule="auto"/>
        <w:ind w:left="4560" w:right="0" w:firstLine="0"/>
        <w:jc w:val="right"/>
      </w:pPr>
      <w:bookmarkStart w:id="0" w:name="_heading=h.gjdgxs"/>
      <w:bookmarkEnd w:id="0"/>
      <w:r>
        <w:rPr>
          <w:color w:val="000000"/>
        </w:rPr>
        <w:t>Orientadores: Profª Aparecida S.Ferreira</w:t>
      </w:r>
      <w:r>
        <w:rPr>
          <w:rStyle w:val="24"/>
          <w:color w:val="000000"/>
          <w:vertAlign w:val="superscript"/>
        </w:rPr>
        <w:footnoteReference w:id="0"/>
      </w:r>
    </w:p>
    <w:p w14:paraId="7183DD4E">
      <w:pPr>
        <w:spacing w:line="240" w:lineRule="auto"/>
        <w:ind w:left="5672" w:right="0" w:firstLine="0"/>
        <w:jc w:val="right"/>
      </w:pPr>
      <w:r>
        <w:t xml:space="preserve">Prof. </w:t>
      </w:r>
      <w:r>
        <w:rPr>
          <w:lang w:val="pt-BR"/>
        </w:rPr>
        <w:t>Cleonice</w:t>
      </w:r>
      <w:r>
        <w:t xml:space="preserve"> </w:t>
      </w:r>
      <w:r>
        <w:rPr>
          <w:vertAlign w:val="superscript"/>
        </w:rPr>
        <w:t>2</w:t>
      </w:r>
    </w:p>
    <w:p w14:paraId="71F1E9C3">
      <w:pPr>
        <w:jc w:val="right"/>
      </w:pPr>
      <w:r>
        <w:t xml:space="preserve">     </w:t>
      </w:r>
      <w:r>
        <w:tab/>
      </w:r>
      <w:r>
        <w:tab/>
      </w:r>
      <w:r>
        <w:tab/>
      </w:r>
      <w:r>
        <w:tab/>
      </w:r>
      <w:r>
        <w:tab/>
      </w:r>
      <w:r>
        <w:tab/>
      </w:r>
      <w:r>
        <w:tab/>
      </w:r>
    </w:p>
    <w:p w14:paraId="186E5A09"/>
    <w:p w14:paraId="40F805F2">
      <w:pPr>
        <w:spacing w:line="300" w:lineRule="auto"/>
        <w:ind w:left="0" w:right="0" w:firstLine="0"/>
        <w:rPr>
          <w:b/>
          <w:color w:val="000000"/>
        </w:rPr>
      </w:pPr>
    </w:p>
    <w:p w14:paraId="08FF974C">
      <w:pPr>
        <w:spacing w:line="300" w:lineRule="auto"/>
        <w:ind w:left="0" w:right="0" w:firstLine="0"/>
        <w:jc w:val="center"/>
        <w:rPr>
          <w:b/>
          <w:color w:val="000000"/>
        </w:rPr>
      </w:pPr>
      <w:r>
        <w:rPr>
          <w:b/>
          <w:color w:val="000000"/>
        </w:rPr>
        <w:t>CASCAVEL - PR</w:t>
      </w:r>
    </w:p>
    <w:p w14:paraId="43CAF31D">
      <w:pPr>
        <w:spacing w:line="300" w:lineRule="auto"/>
        <w:ind w:left="0" w:right="0" w:firstLine="0"/>
        <w:jc w:val="center"/>
      </w:pPr>
      <w:r>
        <w:rPr>
          <w:b/>
          <w:color w:val="000000"/>
        </w:rPr>
        <w:t>202</w:t>
      </w:r>
      <w:r>
        <w:rPr>
          <w:b/>
          <w:color w:val="000000"/>
          <w:lang w:val="pt-BR"/>
        </w:rPr>
        <w:t>6</w:t>
      </w:r>
    </w:p>
    <w:p w14:paraId="538386B6">
      <w:pPr>
        <w:spacing w:line="300" w:lineRule="auto"/>
        <w:ind w:left="0" w:right="0" w:firstLine="0"/>
        <w:jc w:val="center"/>
        <w:rPr>
          <w:b/>
          <w:color w:val="000000"/>
        </w:rPr>
      </w:pPr>
    </w:p>
    <w:p w14:paraId="1AAD3256">
      <w:pPr>
        <w:spacing w:line="300" w:lineRule="auto"/>
        <w:ind w:left="0" w:right="0" w:firstLine="0"/>
        <w:jc w:val="center"/>
        <w:rPr>
          <w:b/>
          <w:color w:val="000000"/>
        </w:rPr>
      </w:pPr>
    </w:p>
    <w:p w14:paraId="0FE7759D">
      <w:pPr>
        <w:ind w:left="0" w:right="0" w:firstLine="0"/>
        <w:jc w:val="center"/>
        <w:rPr>
          <w:b/>
        </w:rPr>
      </w:pPr>
      <w:r>
        <w:rPr>
          <w:b/>
        </w:rPr>
        <w:t>MARIA ALINE TABORDA DALMOLIN</w:t>
      </w:r>
    </w:p>
    <w:p w14:paraId="1A62FCB1">
      <w:pPr>
        <w:ind w:left="0" w:right="0" w:firstLine="0"/>
        <w:jc w:val="center"/>
        <w:rPr>
          <w:rFonts w:eastAsia="Arial" w:cs="Arial"/>
          <w:b/>
          <w:sz w:val="24"/>
          <w:szCs w:val="24"/>
          <w:lang w:val="pt-BR" w:eastAsia="pt-BR" w:bidi="ar-SA"/>
        </w:rPr>
      </w:pPr>
      <w:r>
        <w:rPr>
          <w:rFonts w:eastAsia="Arial" w:cs="Arial"/>
          <w:b/>
          <w:sz w:val="24"/>
          <w:szCs w:val="24"/>
          <w:lang w:val="pt-BR" w:eastAsia="pt-BR" w:bidi="ar-SA"/>
        </w:rPr>
        <w:t>MARIA VITÓRIA SPADARI STEINBACH</w:t>
      </w:r>
    </w:p>
    <w:p w14:paraId="3431A569">
      <w:pPr>
        <w:jc w:val="center"/>
        <w:rPr>
          <w:b/>
        </w:rPr>
      </w:pPr>
    </w:p>
    <w:p w14:paraId="588702ED">
      <w:pPr>
        <w:jc w:val="center"/>
        <w:rPr>
          <w:b/>
        </w:rPr>
      </w:pPr>
    </w:p>
    <w:p w14:paraId="7610B102">
      <w:pPr>
        <w:ind w:left="0" w:right="0" w:firstLine="0"/>
        <w:jc w:val="center"/>
        <w:rPr>
          <w:b/>
        </w:rPr>
      </w:pPr>
    </w:p>
    <w:p w14:paraId="0E261FCA">
      <w:pPr>
        <w:ind w:left="0" w:right="0" w:firstLine="0"/>
        <w:jc w:val="center"/>
        <w:rPr>
          <w:b/>
        </w:rPr>
      </w:pPr>
      <w:r>
        <w:rPr>
          <w:b/>
        </w:rPr>
        <w:t>PÁGINA INFINITA</w:t>
      </w:r>
    </w:p>
    <w:p w14:paraId="5EB08870">
      <w:pPr>
        <w:jc w:val="center"/>
        <w:rPr>
          <w:b/>
        </w:rPr>
      </w:pPr>
    </w:p>
    <w:p w14:paraId="018BE046">
      <w:pPr>
        <w:spacing w:line="360" w:lineRule="auto"/>
        <w:ind w:left="0" w:right="0" w:firstLine="0"/>
        <w:jc w:val="center"/>
        <w:rPr>
          <w:smallCaps/>
          <w:color w:val="000000"/>
        </w:rPr>
      </w:pPr>
    </w:p>
    <w:p w14:paraId="780F22AB">
      <w:pPr>
        <w:spacing w:line="300" w:lineRule="auto"/>
        <w:ind w:left="0" w:right="0" w:firstLine="0"/>
      </w:pPr>
      <w:r>
        <w:rPr>
          <w:color w:val="000000"/>
        </w:rPr>
        <w:t xml:space="preserve">Este Projeto de Conclusão de Curso foi julgado e aprovado pelo Curso Técnico em Informática do </w:t>
      </w:r>
      <w:r>
        <w:rPr>
          <w:color w:val="000000"/>
          <w:lang w:val="pt-BR"/>
        </w:rPr>
        <w:t>Colégio Estadual Presidente Costa e Silva de Cascavel</w:t>
      </w:r>
      <w:r>
        <w:rPr>
          <w:color w:val="000000"/>
        </w:rPr>
        <w:t>.</w:t>
      </w:r>
    </w:p>
    <w:p w14:paraId="2618D5CB">
      <w:pPr>
        <w:spacing w:line="360" w:lineRule="auto"/>
        <w:ind w:left="0" w:right="0" w:firstLine="0"/>
        <w:jc w:val="center"/>
        <w:rPr>
          <w:color w:val="000000"/>
        </w:rPr>
      </w:pPr>
    </w:p>
    <w:p w14:paraId="7BA9FD78">
      <w:pPr>
        <w:spacing w:line="360" w:lineRule="auto"/>
        <w:ind w:left="0" w:right="0" w:firstLine="0"/>
        <w:jc w:val="center"/>
      </w:pPr>
      <w:r>
        <w:rPr>
          <w:color w:val="000000"/>
        </w:rPr>
        <w:t>Cascavel, Pr., xx de Xxxxx de 202</w:t>
      </w:r>
      <w:r>
        <w:rPr>
          <w:color w:val="000000"/>
          <w:lang w:val="pt-BR"/>
        </w:rPr>
        <w:t>6</w:t>
      </w:r>
    </w:p>
    <w:p w14:paraId="695C1F4B">
      <w:pPr>
        <w:spacing w:line="360" w:lineRule="auto"/>
        <w:ind w:left="0" w:right="0" w:firstLine="0"/>
        <w:jc w:val="center"/>
        <w:rPr>
          <w:b/>
          <w:color w:val="000000"/>
        </w:rPr>
      </w:pPr>
      <w:r>
        <w:rPr>
          <w:b/>
          <w:color w:val="000000"/>
        </w:rPr>
        <w:t>COMISSÃO EXAMINADOR</w:t>
      </w:r>
    </w:p>
    <w:p w14:paraId="1C79617A">
      <w:pPr>
        <w:spacing w:line="360" w:lineRule="auto"/>
        <w:ind w:left="0" w:right="0" w:firstLine="0"/>
        <w:jc w:val="center"/>
        <w:rPr>
          <w:b/>
          <w:color w:val="000000"/>
        </w:rPr>
      </w:pPr>
    </w:p>
    <w:tbl>
      <w:tblPr>
        <w:tblStyle w:val="9"/>
        <w:tblW w:w="8504" w:type="dxa"/>
        <w:tblInd w:w="108" w:type="dxa"/>
        <w:tblLayout w:type="autofit"/>
        <w:tblCellMar>
          <w:top w:w="0" w:type="dxa"/>
          <w:left w:w="115" w:type="dxa"/>
          <w:bottom w:w="0" w:type="dxa"/>
          <w:right w:w="115" w:type="dxa"/>
        </w:tblCellMar>
      </w:tblPr>
      <w:tblGrid>
        <w:gridCol w:w="4252"/>
        <w:gridCol w:w="4252"/>
      </w:tblGrid>
      <w:tr w14:paraId="7E18F16B">
        <w:tblPrEx>
          <w:tblCellMar>
            <w:top w:w="0" w:type="dxa"/>
            <w:left w:w="115" w:type="dxa"/>
            <w:bottom w:w="0" w:type="dxa"/>
            <w:right w:w="115" w:type="dxa"/>
          </w:tblCellMar>
        </w:tblPrEx>
        <w:tc>
          <w:tcPr>
            <w:tcW w:w="4252" w:type="dxa"/>
            <w:shd w:val="clear" w:color="auto" w:fill="auto"/>
          </w:tcPr>
          <w:p w14:paraId="27643C41">
            <w:pPr>
              <w:ind w:left="0" w:right="0" w:firstLine="0"/>
              <w:jc w:val="left"/>
              <w:rPr>
                <w:color w:val="000000"/>
              </w:rPr>
            </w:pPr>
            <w:r>
              <w:rPr>
                <w:color w:val="000000"/>
              </w:rPr>
              <w:t>______________________________</w:t>
            </w:r>
          </w:p>
          <w:p w14:paraId="65347ED3">
            <w:pPr>
              <w:spacing w:line="240" w:lineRule="auto"/>
              <w:ind w:left="0" w:right="0" w:firstLine="0"/>
              <w:jc w:val="center"/>
            </w:pPr>
            <w:r>
              <w:rPr>
                <w:color w:val="000000"/>
              </w:rPr>
              <w:t>Profª. Aparecida da S. Ferreira</w:t>
            </w:r>
            <w:r>
              <w:rPr>
                <w:color w:val="000000"/>
                <w:vertAlign w:val="superscript"/>
              </w:rPr>
              <w:t>1</w:t>
            </w:r>
          </w:p>
          <w:p w14:paraId="4F95A89E">
            <w:pPr>
              <w:spacing w:line="240" w:lineRule="auto"/>
              <w:ind w:left="0" w:right="0" w:firstLine="0"/>
              <w:jc w:val="center"/>
              <w:rPr>
                <w:color w:val="000000"/>
              </w:rPr>
            </w:pPr>
            <w:r>
              <w:rPr>
                <w:color w:val="000000"/>
              </w:rPr>
              <w:t>Especialista em Tecnologia da Informação</w:t>
            </w:r>
          </w:p>
          <w:p w14:paraId="385B8841">
            <w:pPr>
              <w:spacing w:before="0" w:after="14" w:line="240" w:lineRule="auto"/>
              <w:ind w:left="10" w:right="344" w:hanging="10"/>
              <w:jc w:val="center"/>
              <w:rPr>
                <w:i/>
                <w:sz w:val="20"/>
                <w:szCs w:val="20"/>
              </w:rPr>
            </w:pPr>
            <w:r>
              <w:rPr>
                <w:i/>
                <w:sz w:val="20"/>
                <w:szCs w:val="20"/>
              </w:rPr>
              <w:t>Faculdade de Ciências Sociais Aplicadas de Cascavel</w:t>
            </w:r>
          </w:p>
          <w:p w14:paraId="750D875C">
            <w:pPr>
              <w:spacing w:line="240" w:lineRule="auto"/>
              <w:ind w:left="0" w:right="0" w:firstLine="0"/>
            </w:pPr>
            <w:r>
              <w:t xml:space="preserve">                  Orientadora</w:t>
            </w:r>
          </w:p>
          <w:p w14:paraId="4983DF11">
            <w:pPr>
              <w:ind w:left="0" w:right="0" w:firstLine="0"/>
              <w:jc w:val="center"/>
              <w:rPr>
                <w:color w:val="000000"/>
              </w:rPr>
            </w:pPr>
          </w:p>
        </w:tc>
        <w:tc>
          <w:tcPr>
            <w:tcW w:w="4252" w:type="dxa"/>
            <w:shd w:val="clear" w:color="auto" w:fill="auto"/>
          </w:tcPr>
          <w:p w14:paraId="0E3C5896">
            <w:pPr>
              <w:ind w:left="0" w:right="0" w:firstLine="0"/>
              <w:jc w:val="left"/>
              <w:rPr>
                <w:color w:val="000000"/>
              </w:rPr>
            </w:pPr>
            <w:r>
              <w:rPr>
                <w:color w:val="000000"/>
              </w:rPr>
              <w:t>______________________________</w:t>
            </w:r>
          </w:p>
          <w:p w14:paraId="7EB04D0B">
            <w:pPr>
              <w:spacing w:line="240" w:lineRule="auto"/>
              <w:ind w:left="0" w:right="0" w:firstLine="0"/>
              <w:jc w:val="center"/>
            </w:pPr>
            <w:r>
              <w:rPr>
                <w:color w:val="000000"/>
              </w:rPr>
              <w:t xml:space="preserve">Profª  </w:t>
            </w:r>
            <w:r>
              <w:rPr>
                <w:color w:val="000000"/>
                <w:lang w:val="pt-BR"/>
              </w:rPr>
              <w:t>Cleonice</w:t>
            </w:r>
          </w:p>
          <w:p w14:paraId="032E20D7">
            <w:pPr>
              <w:spacing w:line="240" w:lineRule="auto"/>
              <w:ind w:left="0" w:right="0" w:firstLine="0"/>
            </w:pPr>
            <w:r>
              <w:t xml:space="preserve">                  Banco de dados</w:t>
            </w:r>
          </w:p>
          <w:p w14:paraId="5B7EFD15">
            <w:pPr>
              <w:spacing w:line="240" w:lineRule="auto"/>
              <w:ind w:left="0" w:right="0" w:firstLine="0"/>
            </w:pPr>
          </w:p>
        </w:tc>
      </w:tr>
      <w:tr w14:paraId="35F45E7B">
        <w:tblPrEx>
          <w:tblCellMar>
            <w:top w:w="0" w:type="dxa"/>
            <w:left w:w="115" w:type="dxa"/>
            <w:bottom w:w="0" w:type="dxa"/>
            <w:right w:w="115" w:type="dxa"/>
          </w:tblCellMar>
        </w:tblPrEx>
        <w:tc>
          <w:tcPr>
            <w:tcW w:w="4252" w:type="dxa"/>
            <w:shd w:val="clear" w:color="auto" w:fill="auto"/>
          </w:tcPr>
          <w:p w14:paraId="3B97684B">
            <w:pPr>
              <w:spacing w:line="240" w:lineRule="auto"/>
              <w:ind w:left="0" w:right="0" w:firstLine="0"/>
              <w:jc w:val="left"/>
              <w:rPr>
                <w:color w:val="000000"/>
              </w:rPr>
            </w:pPr>
            <w:r>
              <w:rPr>
                <w:color w:val="000000"/>
              </w:rPr>
              <w:t>______________________________</w:t>
            </w:r>
          </w:p>
          <w:p w14:paraId="7326D792">
            <w:pPr>
              <w:spacing w:line="240" w:lineRule="auto"/>
              <w:ind w:left="0" w:right="0" w:firstLine="0"/>
              <w:jc w:val="center"/>
              <w:rPr>
                <w:color w:val="000000"/>
              </w:rPr>
            </w:pPr>
          </w:p>
          <w:p w14:paraId="22FF9603">
            <w:pPr>
              <w:spacing w:line="240" w:lineRule="auto"/>
              <w:ind w:left="0" w:right="0" w:firstLine="0"/>
              <w:jc w:val="center"/>
              <w:rPr>
                <w:color w:val="000000"/>
              </w:rPr>
            </w:pPr>
            <w:r>
              <w:rPr>
                <w:color w:val="000000"/>
              </w:rPr>
              <w:t>Prof</w:t>
            </w:r>
          </w:p>
          <w:p w14:paraId="643EF495">
            <w:pPr>
              <w:spacing w:line="240" w:lineRule="auto"/>
              <w:ind w:left="0" w:right="0" w:firstLine="0"/>
              <w:jc w:val="center"/>
              <w:rPr>
                <w:color w:val="000000"/>
              </w:rPr>
            </w:pPr>
            <w:r>
              <w:rPr>
                <w:color w:val="000000"/>
              </w:rPr>
              <w:t>Especialista em Tecnologia da Informação</w:t>
            </w:r>
          </w:p>
          <w:p w14:paraId="66EB23B4">
            <w:pPr>
              <w:spacing w:before="0" w:after="14" w:line="240" w:lineRule="auto"/>
              <w:ind w:left="10" w:right="344" w:hanging="10"/>
              <w:jc w:val="center"/>
              <w:rPr>
                <w:i/>
                <w:sz w:val="20"/>
                <w:szCs w:val="20"/>
              </w:rPr>
            </w:pPr>
            <w:r>
              <w:rPr>
                <w:i/>
                <w:sz w:val="20"/>
                <w:szCs w:val="20"/>
              </w:rPr>
              <w:t>Faculdade de Ciências Sociais Aplicadas de Cascavel</w:t>
            </w:r>
          </w:p>
          <w:p w14:paraId="539AF62C">
            <w:pPr>
              <w:spacing w:line="240" w:lineRule="auto"/>
              <w:ind w:left="0" w:right="0" w:firstLine="0"/>
            </w:pPr>
            <w:r>
              <w:t xml:space="preserve">                 WEB DESIGN</w:t>
            </w:r>
          </w:p>
          <w:p w14:paraId="5CCE06B4">
            <w:pPr>
              <w:tabs>
                <w:tab w:val="left" w:pos="8130"/>
              </w:tabs>
              <w:spacing w:line="240" w:lineRule="auto"/>
              <w:ind w:left="0" w:right="0" w:firstLine="0"/>
              <w:jc w:val="center"/>
              <w:rPr>
                <w:color w:val="000000"/>
              </w:rPr>
            </w:pPr>
          </w:p>
        </w:tc>
        <w:tc>
          <w:tcPr>
            <w:tcW w:w="4252" w:type="dxa"/>
            <w:shd w:val="clear" w:color="auto" w:fill="auto"/>
          </w:tcPr>
          <w:p w14:paraId="3B4CE868">
            <w:pPr>
              <w:spacing w:line="240" w:lineRule="auto"/>
              <w:ind w:left="0" w:right="0" w:firstLine="0"/>
              <w:jc w:val="left"/>
              <w:rPr>
                <w:color w:val="000000"/>
              </w:rPr>
            </w:pPr>
            <w:r>
              <w:rPr>
                <w:color w:val="000000"/>
              </w:rPr>
              <w:t>______________________________</w:t>
            </w:r>
          </w:p>
          <w:p w14:paraId="19CAE5D8">
            <w:pPr>
              <w:spacing w:line="240" w:lineRule="auto"/>
              <w:ind w:left="0" w:right="0" w:firstLine="0"/>
              <w:jc w:val="center"/>
              <w:rPr>
                <w:color w:val="000000"/>
              </w:rPr>
            </w:pPr>
          </w:p>
          <w:p w14:paraId="7E485DBC">
            <w:pPr>
              <w:spacing w:line="240" w:lineRule="auto"/>
              <w:ind w:left="0" w:right="0" w:firstLine="0"/>
              <w:jc w:val="center"/>
              <w:rPr>
                <w:color w:val="000000"/>
              </w:rPr>
            </w:pPr>
            <w:r>
              <w:rPr>
                <w:color w:val="000000"/>
              </w:rPr>
              <w:t xml:space="preserve">Profª  </w:t>
            </w:r>
          </w:p>
          <w:p w14:paraId="0DCED42D">
            <w:pPr>
              <w:spacing w:line="240" w:lineRule="auto"/>
              <w:ind w:left="0" w:right="0" w:firstLine="0"/>
              <w:jc w:val="center"/>
            </w:pPr>
            <w:r>
              <w:rPr>
                <w:color w:val="000000"/>
              </w:rPr>
              <w:t xml:space="preserve">Especialista em </w:t>
            </w:r>
            <w:r>
              <w:rPr>
                <w:highlight w:val="white"/>
              </w:rPr>
              <w:t>Educação Especial: Atendimento às Necessidades Espe. - Faculdade Iguaçu-ESAP</w:t>
            </w:r>
          </w:p>
          <w:p w14:paraId="09D82E31">
            <w:pPr>
              <w:spacing w:line="240" w:lineRule="auto"/>
              <w:ind w:left="0" w:right="0" w:firstLine="0"/>
              <w:jc w:val="center"/>
              <w:rPr>
                <w:color w:val="000000"/>
              </w:rPr>
            </w:pPr>
            <w:r>
              <w:rPr>
                <w:color w:val="000000"/>
              </w:rPr>
              <w:t>Coordenadora de curso</w:t>
            </w:r>
          </w:p>
          <w:p w14:paraId="30E4297F">
            <w:pPr>
              <w:tabs>
                <w:tab w:val="left" w:pos="8130"/>
              </w:tabs>
              <w:spacing w:line="240" w:lineRule="auto"/>
              <w:ind w:left="0" w:right="0" w:firstLine="0"/>
              <w:jc w:val="center"/>
              <w:rPr>
                <w:color w:val="000000"/>
              </w:rPr>
            </w:pPr>
          </w:p>
        </w:tc>
      </w:tr>
      <w:tr w14:paraId="6114287F">
        <w:tblPrEx>
          <w:tblCellMar>
            <w:top w:w="0" w:type="dxa"/>
            <w:left w:w="115" w:type="dxa"/>
            <w:bottom w:w="0" w:type="dxa"/>
            <w:right w:w="115" w:type="dxa"/>
          </w:tblCellMar>
        </w:tblPrEx>
        <w:trPr>
          <w:trHeight w:val="80" w:hRule="atLeast"/>
        </w:trPr>
        <w:tc>
          <w:tcPr>
            <w:tcW w:w="4252" w:type="dxa"/>
            <w:shd w:val="clear" w:color="auto" w:fill="auto"/>
          </w:tcPr>
          <w:p w14:paraId="74DAA8BB">
            <w:pPr>
              <w:spacing w:line="240" w:lineRule="auto"/>
              <w:ind w:left="0" w:right="0" w:firstLine="0"/>
              <w:jc w:val="left"/>
              <w:rPr>
                <w:color w:val="000000"/>
              </w:rPr>
            </w:pPr>
          </w:p>
        </w:tc>
        <w:tc>
          <w:tcPr>
            <w:tcW w:w="4252" w:type="dxa"/>
            <w:shd w:val="clear" w:color="auto" w:fill="auto"/>
          </w:tcPr>
          <w:p w14:paraId="0AA7A4E7">
            <w:pPr>
              <w:spacing w:line="240" w:lineRule="auto"/>
              <w:ind w:left="0" w:right="0" w:firstLine="0"/>
              <w:jc w:val="left"/>
              <w:rPr>
                <w:color w:val="000000"/>
              </w:rPr>
            </w:pPr>
          </w:p>
        </w:tc>
      </w:tr>
    </w:tbl>
    <w:p w14:paraId="38700A5C">
      <w:pPr>
        <w:spacing w:line="360" w:lineRule="auto"/>
        <w:ind w:left="0" w:right="0" w:firstLine="0"/>
        <w:jc w:val="center"/>
        <w:rPr>
          <w:b/>
          <w:color w:val="000000"/>
        </w:rPr>
      </w:pPr>
    </w:p>
    <w:p w14:paraId="34228359">
      <w:pPr>
        <w:spacing w:line="360" w:lineRule="auto"/>
        <w:ind w:left="0" w:right="0" w:firstLine="0"/>
        <w:jc w:val="center"/>
        <w:rPr>
          <w:b/>
          <w:color w:val="000000"/>
        </w:rPr>
      </w:pPr>
    </w:p>
    <w:p w14:paraId="4E16AD75">
      <w:pPr>
        <w:keepNext/>
        <w:keepLines/>
        <w:widowControl/>
        <w:tabs>
          <w:tab w:val="left" w:pos="709"/>
        </w:tabs>
        <w:spacing w:before="240" w:after="0" w:line="259" w:lineRule="auto"/>
        <w:ind w:left="0" w:right="0" w:firstLine="0"/>
        <w:rPr>
          <w:rFonts w:ascii="Calibri" w:hAnsi="Calibri" w:eastAsia="Calibri" w:cs="Calibri"/>
          <w:color w:val="366091"/>
          <w:sz w:val="32"/>
          <w:szCs w:val="32"/>
        </w:rPr>
      </w:pPr>
      <w:r>
        <w:rPr>
          <w:rFonts w:ascii="Calibri" w:hAnsi="Calibri" w:eastAsia="Calibri" w:cs="Calibri"/>
          <w:color w:val="366091"/>
          <w:sz w:val="32"/>
          <w:szCs w:val="32"/>
        </w:rPr>
        <w:t>Sumário</w:t>
      </w:r>
    </w:p>
    <w:p w14:paraId="5BFE125C">
      <w:pPr>
        <w:pStyle w:val="23"/>
      </w:pPr>
    </w:p>
    <w:p w14:paraId="0558D9BD">
      <w:pPr>
        <w:spacing w:line="360" w:lineRule="auto"/>
      </w:pPr>
    </w:p>
    <w:p w14:paraId="5FAB99D4"/>
    <w:p w14:paraId="2AF508A9">
      <w:pPr>
        <w:tabs>
          <w:tab w:val="left" w:pos="1155"/>
        </w:tabs>
      </w:pPr>
      <w:r>
        <w:tab/>
      </w:r>
    </w:p>
    <w:p w14:paraId="1078B454">
      <w:pPr>
        <w:pStyle w:val="2"/>
        <w:numPr>
          <w:ilvl w:val="0"/>
          <w:numId w:val="1"/>
        </w:numPr>
        <w:spacing w:line="360" w:lineRule="auto"/>
        <w:ind w:left="0" w:right="0" w:firstLine="0"/>
      </w:pPr>
      <w:bookmarkStart w:id="1" w:name="_Toc119164362"/>
      <w:r>
        <w:t>INTRODUÇÃO</w:t>
      </w:r>
      <w:bookmarkEnd w:id="1"/>
    </w:p>
    <w:p w14:paraId="4E9817F7">
      <w:pPr>
        <w:spacing w:line="360" w:lineRule="auto"/>
      </w:pPr>
      <w:r>
        <w:t xml:space="preserve">A leitura é fundamental para o desenvolvimento de diversas capacidades, como interpretação de textos, comunicação eficaz e cognição avançada. O hábito leitor não é nato, mas adquirido ao longo do desenvolvimento humano (Silva, 2020). Para muitos jovens, o interesse pela literatura vai além de um simples hobby, tornando-se uma paixão por gêneros como fantasia, romance, mistério e distopia, entre outros. </w:t>
      </w:r>
    </w:p>
    <w:p w14:paraId="00E1EA3C">
      <w:pPr>
        <w:spacing w:line="360" w:lineRule="auto"/>
      </w:pPr>
      <w:r>
        <w:t xml:space="preserve">Com o avanço das tecnologias da informação, surgem as chamadas "bibliotecas sem paredes", que redefinem os paradigmas de acesso à informação. Conforme Levacov (1997), as novas tecnologias estão criando "bibliotecas sem paredes para livros sem páginas", o que transforma aspectos estéticos, éticos, culturais e legais da informação, tanto no ambiente off-line quanto on-line. </w:t>
      </w:r>
    </w:p>
    <w:p w14:paraId="6206A905">
      <w:pPr>
        <w:spacing w:line="360" w:lineRule="auto"/>
      </w:pPr>
      <w:r>
        <w:t xml:space="preserve">Ninguém nasce leitor nato. O gosto por livros é cultivado ao longo da vida, e a leitura contribui significativamente para o desenvolvimento cognitivo e comunicativo. Partindo dessa premissa, propomos a criação de um site com livros digitais para estimular a leitura entre jovens, priorizando gêneros que mais atraem esse público, como fantasia, romances, mistério e distopia, além de outros para garantir diversidade literária. O objetivo é atender diferentes faixas etárias, desde adolescentes até adultos. </w:t>
      </w:r>
    </w:p>
    <w:p w14:paraId="356A7E37">
      <w:pPr>
        <w:spacing w:line="360" w:lineRule="auto"/>
      </w:pPr>
      <w:r>
        <w:t xml:space="preserve">O professor André Luís Rosa e Silva, do Centro de Ensino Superior dos Campos Gerais, define biblioteca virtual como “bibliotecas sem paredes”, pois eliminam limites físicos. Elas permitem contato com obras de diversas áreas, publicadas em qualquer lugar do mundo e em diferentes idiomas. Além disso, operam em um ambiente familiar aos jovens: o mundo virtual. Sem livros físicos, os títulos são acessados remotamente via computador, tablet ou smartphone, com compartilhamento instantâneo de informação digitalizada a baixo custo— uma grande vantagem (Silva, 2020). </w:t>
      </w:r>
    </w:p>
    <w:p w14:paraId="372DEDEE">
      <w:pPr>
        <w:spacing w:line="240" w:lineRule="auto"/>
        <w:ind w:left="1440" w:right="0" w:firstLine="0"/>
        <w:rPr>
          <w:rFonts w:hint="default"/>
          <w:sz w:val="22"/>
          <w:szCs w:val="22"/>
          <w:lang w:val="pt-BR"/>
        </w:rPr>
      </w:pPr>
      <w:r>
        <w:rPr>
          <w:sz w:val="22"/>
          <w:szCs w:val="22"/>
        </w:rPr>
        <w:t>Por não possuir livros na forma convencional, os títulos podem ser acessados em locais específicos e de forma remota, por meio de um computador, tablet ou smartphone. Com isso, a informação digitalizada pode ser compartilhada instantaneamente e com um custo relativamente baixo, o que é uma grande vantagem!(SILVA, 2026)</w:t>
      </w:r>
      <w:r>
        <w:rPr>
          <w:rFonts w:hint="default"/>
          <w:sz w:val="22"/>
          <w:szCs w:val="22"/>
          <w:lang w:val="pt-BR"/>
        </w:rPr>
        <w:t>.</w:t>
      </w:r>
    </w:p>
    <w:p w14:paraId="2C71B78A"/>
    <w:p w14:paraId="6B42ABE3">
      <w:pPr>
        <w:pStyle w:val="3"/>
        <w:numPr>
          <w:ilvl w:val="1"/>
          <w:numId w:val="1"/>
        </w:numPr>
        <w:ind w:left="578" w:right="0" w:hanging="578"/>
      </w:pPr>
      <w:bookmarkStart w:id="2" w:name="_Toc119164363"/>
      <w:r>
        <w:t>Apresentação do Problema</w:t>
      </w:r>
      <w:bookmarkEnd w:id="2"/>
    </w:p>
    <w:p w14:paraId="104B7179">
      <w:pPr>
        <w:spacing w:line="360" w:lineRule="auto"/>
      </w:pPr>
      <w:r>
        <w:t xml:space="preserve">O desenvolvimento deste trabalho pretendemos sanar diversos problemas, criar até mesmo hobbys para as pessoas passarem o tempo, sem afetar o cérebro com doenças como as que são causadas quando as pessoas passam tempo nas redes sociais como o Tik Tok e o Instagram por exemplo. </w:t>
      </w:r>
    </w:p>
    <w:p w14:paraId="43F408CA">
      <w:pPr>
        <w:spacing w:line="360" w:lineRule="auto"/>
      </w:pPr>
      <w:r>
        <w:t xml:space="preserve">Pretendemos também tornar o acesso mais rápido, e imediato, podendo assim acessar a qualquer hora e em qualquer lugar, sem muitas dificuldades, o custa para manutenções, impressões de livros, e com um local para poder guardar esses livros, podendo serem guardados no próprio celular da pessoa. </w:t>
      </w:r>
    </w:p>
    <w:p w14:paraId="70DF4A35">
      <w:pPr>
        <w:spacing w:line="360" w:lineRule="auto"/>
      </w:pPr>
      <w:r>
        <w:t xml:space="preserve">Assim podemos resolver problemas também de lugares onde não temo acesso a bibliotecas físicas, o que acontece em muitos lugares, podendo também permitir o acesso simultâneo ilimitado a um mesmo livro, o que não seria possível em uma biblioteca física por exemplo, onde o acesso a um determinado livro seria limitado. </w:t>
      </w:r>
    </w:p>
    <w:p w14:paraId="43299C9F">
      <w:pPr>
        <w:spacing w:line="360" w:lineRule="auto"/>
      </w:pPr>
      <w:r>
        <w:t xml:space="preserve">E também teria a atualização, para podermos proporcionar os mesmos livros em idiomas diferentes, como em inglês, português e espanhol. O desenvolvimento destes itens visa resolver problemas como o acesso limitado a livros em regiões sem bibliotecas físicas, o alto custo de manutenção e impressão de exemplares físicos, e o armazenamento de obras. Além disso, pretende incentivar hobbys saudáveis, reduzindo o tempo excessivo em redes sociais (como TikTok e Instagram), que podem afetar negativamente o cérebro. O site oferecerá acesso rápido e imediato a qualquer hora e lugar, via dispositivos móveis, eliminando a necessidade de deslocamento ou espaço físico para armazenamento. Outras vantagens incluem: </w:t>
      </w:r>
    </w:p>
    <w:p w14:paraId="6D913F35">
      <w:pPr>
        <w:spacing w:line="360" w:lineRule="auto"/>
      </w:pPr>
      <w:r>
        <w:t xml:space="preserve">Acesso simultâneo e ilimitado ao mesmo livro por múltiplos usuários (impossível em bibliotecas físicas); </w:t>
      </w:r>
    </w:p>
    <w:p w14:paraId="3C17D538">
      <w:pPr>
        <w:spacing w:line="360" w:lineRule="auto"/>
      </w:pPr>
      <w:r>
        <w:t>Atualizações constantes, incluindo versões em diferentes idiomas (português, inglês, espanhol etc.); Inclusão de livros em PDF ou formatos digitais acessíveis.</w:t>
      </w:r>
    </w:p>
    <w:p w14:paraId="0640D81F">
      <w:pPr>
        <w:pStyle w:val="2"/>
        <w:spacing w:line="360" w:lineRule="auto"/>
      </w:pPr>
      <w:bookmarkStart w:id="3" w:name="_Toc119164364"/>
      <w:r>
        <w:t>2</w:t>
      </w:r>
      <w:r>
        <w:tab/>
      </w:r>
      <w:r>
        <w:t>OBJETIVOS</w:t>
      </w:r>
      <w:bookmarkEnd w:id="3"/>
    </w:p>
    <w:p w14:paraId="46194D34">
      <w:pPr>
        <w:numPr>
          <w:ilvl w:val="0"/>
          <w:numId w:val="2"/>
        </w:numPr>
        <w:spacing w:line="360" w:lineRule="auto"/>
        <w:ind w:left="420" w:leftChars="0" w:hanging="420" w:firstLineChars="0"/>
      </w:pPr>
      <w:r>
        <w:t xml:space="preserve">Garantir o acesso universal à leitura de livros digitais, independentemente da classe ou localização geográfica do usuário, facilitando atualizações, promovendo formação cultural e estimulando a inclusão digital.  </w:t>
      </w:r>
    </w:p>
    <w:p w14:paraId="6F8E0053">
      <w:pPr>
        <w:numPr>
          <w:ilvl w:val="0"/>
          <w:numId w:val="2"/>
        </w:numPr>
        <w:spacing w:line="360" w:lineRule="auto"/>
        <w:ind w:left="420" w:leftChars="0" w:hanging="420" w:firstLineChars="0"/>
      </w:pPr>
      <w:r>
        <w:t xml:space="preserve">Ampliar o acesso à leitura entre jovens e adultos; </w:t>
      </w:r>
    </w:p>
    <w:p w14:paraId="0925C818">
      <w:pPr>
        <w:numPr>
          <w:ilvl w:val="0"/>
          <w:numId w:val="2"/>
        </w:numPr>
        <w:spacing w:line="360" w:lineRule="auto"/>
        <w:ind w:left="420" w:leftChars="0" w:hanging="420" w:firstLineChars="0"/>
      </w:pPr>
      <w:r>
        <w:t>Promover a inclusão digital em regiões sem bibliotecas físicas;</w:t>
      </w:r>
    </w:p>
    <w:p w14:paraId="1063BE8B">
      <w:pPr>
        <w:numPr>
          <w:ilvl w:val="0"/>
          <w:numId w:val="2"/>
        </w:numPr>
        <w:spacing w:line="360" w:lineRule="auto"/>
        <w:ind w:left="420" w:leftChars="0" w:hanging="420" w:firstLineChars="0"/>
      </w:pPr>
      <w:r>
        <w:t xml:space="preserve">Estimular o hábito da leitura por meio de gêneros atrativos; </w:t>
      </w:r>
    </w:p>
    <w:p w14:paraId="10E9AB85">
      <w:pPr>
        <w:numPr>
          <w:ilvl w:val="0"/>
          <w:numId w:val="2"/>
        </w:numPr>
        <w:spacing w:line="360" w:lineRule="auto"/>
        <w:ind w:left="420" w:leftChars="0" w:hanging="420" w:firstLineChars="0"/>
      </w:pPr>
      <w:r>
        <w:t>Facilitar pesquisas acadêmicas e científicas com acervo diversificado e atualizado.</w:t>
      </w:r>
    </w:p>
    <w:p w14:paraId="75D593FA">
      <w:pPr>
        <w:spacing w:line="360" w:lineRule="auto"/>
        <w:ind w:left="0" w:right="0" w:firstLine="0"/>
        <w:rPr>
          <w:color w:val="000000"/>
          <w:sz w:val="22"/>
          <w:szCs w:val="22"/>
        </w:rPr>
      </w:pPr>
    </w:p>
    <w:p w14:paraId="51C3893B">
      <w:pPr>
        <w:spacing w:line="360" w:lineRule="auto"/>
        <w:ind w:left="0" w:right="0" w:firstLine="0"/>
        <w:rPr>
          <w:color w:val="000000"/>
          <w:sz w:val="22"/>
          <w:szCs w:val="22"/>
        </w:rPr>
      </w:pPr>
    </w:p>
    <w:p w14:paraId="081C4F39">
      <w:pPr>
        <w:pStyle w:val="2"/>
        <w:spacing w:line="360" w:lineRule="auto"/>
      </w:pPr>
      <w:bookmarkStart w:id="4" w:name="_Toc119164365"/>
      <w:r>
        <w:t>3</w:t>
      </w:r>
      <w:r>
        <w:tab/>
      </w:r>
      <w:r>
        <w:t>METODOLOGIA</w:t>
      </w:r>
      <w:bookmarkEnd w:id="4"/>
    </w:p>
    <w:p w14:paraId="50127BD5">
      <w:pPr>
        <w:spacing w:line="360" w:lineRule="auto"/>
      </w:pPr>
      <w:r>
        <w:rPr>
          <w:b/>
          <w:color w:val="000000"/>
          <w:sz w:val="28"/>
          <w:szCs w:val="28"/>
        </w:rPr>
        <w:tab/>
      </w:r>
      <w:r>
        <w:t xml:space="preserve">O desenvolvimento do site de livros digitais proposto para estimular a leitura entre jovens será conduzido por meio de um procedimento metodológico estruturado em etapas sequenciais, com ênfase especial na modelagem de dados, uma vez que a organização das informações sobre usuários, títulos literários, categorias, empréstimos digitais e histórico de leitura é fundamental para o funcionamento consistente e escalável de uma biblioteca virtual. </w:t>
      </w:r>
    </w:p>
    <w:p w14:paraId="16005E4C">
      <w:pPr>
        <w:spacing w:line="360" w:lineRule="auto"/>
      </w:pPr>
      <w:r>
        <w:t xml:space="preserve">A pesquisa caracteriza-se como aplicada, pois visa à construção de um produto tecnológico concreto, com abordagem quantitativa na estruturação dos dados e qualitativa no levantamento dos requisitos funcionais e não funcionais. O procedimento  tem início com o levantamento de requisitos junto ao público-alvo, composto prioritariamente por jovens leitores de gêneros como fantasia, romance, mistério e distopia, além de professores e mediadores de leitura. Utilizam-se técnicas como entrevistas semiestruturadas, aplicação de questionários online e análise de plataformas concorrentes, a fim de identificar as funcionalidades essenciais que o sistema deve oferecer. Nessa etapa, são definidos os principais atores do sistema: o leitor, que acessa, lê e interage com os livros digitais; o administrador, responsável pela gestão do catálogo de títulos, controle de empréstimos e gerenciamento de usuários; e o bibliotecário virtual, que acompanha as estatísticas de leitura, sugere obras e media desafios literários. </w:t>
      </w:r>
    </w:p>
    <w:p w14:paraId="12EC3A80">
      <w:pPr>
        <w:spacing w:line="360" w:lineRule="auto"/>
      </w:pPr>
      <w:r>
        <w:t xml:space="preserve">Na sequência, dá-se início à etapa central do trabalho, que é a modelagem de dados da plataforma, subdividida nos níveis conceitual, lógico e físico. No modelo conceitual, elabora-se um diagrama entidade-relacionamento contendo as entidades principais identificadas a partir dos requisitos levantados. As entidades propostas para os itens de livros digitais incluem: Usuário, que armazena os dados cadastrais e de autenticação dos leitores, incluindo faixa etária e preferências literárias declaradas; Livro Digital, que cataloga os títulos disponíveis na plataforma com suas respectivas metainformações, como autor, gênero, sinopse, capa digital e número de páginas; Categoria, que classifica as obras por gênero literário, como fantasia, romance, mistério, distopia e outros; Empréstimo Digital, que registra cada acesso ou retirada de um livro por um usuário, controlando datas de início, término e renovação; Historico Leitura, que mantém o progresso de leitura de cada usuário por obra, incluindo a última página lida e o status de conclusão; Avaliação, que permite que os leitores atribuam notas e escrevam resenhas sobre os livros lidos; e Desafio Leitura, que armazena metas e competições de leitura propostas aos jovens. Estabelecem-se os relacionamentos e suas cardinalidades: um usuário pode realizar muitos empréstimos digitais e muitas avaliações, enquanto um livrodigital pode estar associado a muitos empréstimos, muitas avaliações e a uma única categoria. </w:t>
      </w:r>
    </w:p>
    <w:p w14:paraId="5F01A7B3">
      <w:pPr>
        <w:spacing w:line="360" w:lineRule="auto"/>
      </w:pPr>
      <w:r>
        <w:t xml:space="preserve">A relação entre Usuario e Livro Digital por meio do Emprestimo Digital édotipomuitos para muitos, sendo resolvida pela própria entidade associativa EmprestimoDigital. </w:t>
      </w:r>
    </w:p>
    <w:p w14:paraId="63090FA8">
      <w:pPr>
        <w:spacing w:line="360" w:lineRule="auto"/>
      </w:pPr>
      <w:r>
        <w:t xml:space="preserve">No modelo lógico, são definidos todos os atributos de cada entidade, seus respectivos tipos de dados, restrições de integridade e chaves estrangeiras. Para a entidadeUsuario, especificam-se campos como identificador único, nome completo, apelido ou nickname, endereço de e-mail, senha criptografada, data de nascimento, faixa etária, gêneros de interesse declarados, data de cadastro e última data de acesso à plataforma. Para a  entidade LivroDigital, definem-se atributos como identificador único, título completo, autor ou autores, sinopse, gênero literário, classificação indicativa, ano de publicação original, editora, número de páginas, URL da capa digital, formato do arquivo e tamanho em megabytes. Para a entidade EmprestimoDigital, estabelecem-se campos como identificador único, referência ao usuário, referência ao livro digital, data de início do empréstimo, data de término previsto, data de devolução efetiva, status do empréstimo eeventual renovação concedida. Já a entidade HistoricoLeitura armazena atributos como referência ao usuário, referência ao livro, última página lida, porcentagem de conclusão, data da última leitura e status de leitura. </w:t>
      </w:r>
    </w:p>
    <w:p w14:paraId="3CF39119">
      <w:pPr>
        <w:spacing w:line="360" w:lineRule="auto"/>
      </w:pPr>
      <w:r>
        <w:t xml:space="preserve">A entidade Avaliacao contém campos como nota atribuída, texto da resenha, data da avaliação e curtidas recebidas de outros usuários. O modelo físico é implementado por meio da linguagem SQL, adotando-se o sistema gerenciador de banco de dados MySQL ou PostgreSQL, que oferecem bom suporte a operações simultâneas e consultas eficientes. São criadas as tabelas, chaves primárias, chaves estrangeiras, índices para otimização de consultas frequentes, como a busca por livros mais emprestados por gênero ou por usuários ativos, além de constantes que garantem a integridade referencial e a consistência dos dados armazenados.    Paralelamente à modelagem estrutural, são estabelecidas regras de negócio que orientam o comportamento do sistema. Dentre elas, destacam-se a obrigatoriedade de cadastro e autenticação para acessar qualquer livro digital, o limite máximo de empréstimos simultâneos por usuário, a impossibilidade de emprestar o mesmo livro digital para mais de um usuário simultaneamente, respeitando-se a lógica de cópia única ou cópias múltiplas quando houver licenças, o registro automático de todo empréstimo para fins de estatística e controle de acervo, a sugestão automática de livros com base nos gêneros declarados e no histórico de leitura do usuário, e a política de expiração de empréstimos após o prazo estipulado, com notificação automática ao leitor. Para documentar todos os campos e suas especificações, é elaborado um dicionário de dados completo, descrevendo para cada atributo seu nome, tipo, tamanho, obrigatoriedade, valores padrão e descrição funcional. </w:t>
      </w:r>
    </w:p>
    <w:p w14:paraId="4B425D22">
      <w:pPr>
        <w:spacing w:line="360" w:lineRule="auto"/>
      </w:pPr>
      <w:r>
        <w:t xml:space="preserve">A etapa seguinte consiste no desenvolvimento da interface web responsiva, utilizando HTML5, CSS3 e JavaScript, com aplicação de media queries para que o site se adapte adequadamente a diferentes dispositivos, incluindo computadores, tablets e smartphones, conforme preconiza o conceito de biblioteca sem paredes, que deve ser acessível de qualquer lugar. A comunicação entre o frontend e o backend ocorre por meio de uma API RESTful, que consome os dados armazenados no banco de dados e disponibiliza as funcionalidades de busca, leitura, empréstimo e avaliação. O leitor pode acessar os livros digitais diretamente pelo navegador, sem necessidade de downloads adicionais, podendo ler em qualquer dispositivo e ter seu progresso sincronizado automaticamente. </w:t>
      </w:r>
    </w:p>
    <w:p w14:paraId="181CA430">
      <w:pPr>
        <w:spacing w:line="360" w:lineRule="auto"/>
      </w:pPr>
      <w:r>
        <w:t>A etapa final do procedimento metodológico consiste nos testes de validação do sistema, abrangendo diferentes níveis. Realizam-se testes de integridade referencial no banco de dados, como a tentativa de inserir um empréstimo associado a um usuário inexistente ou a um livro não cadastrado, que devem ser bloqueadas pelas chaves estrangeiras. Executam-se testes de regras de negócio, como a verificação de que um usuário não pode emprestar mais livros do que o limite permitido simultaneamente. Conduzem-set estes de desempenho e carga, simulando múltiplos acessos simultâneos para avaliar a capacidade de resposta do banco de dados e a rapidez no carregamento dos livros digitais. Realizam-se também testes de usabilidade com jovens leitores reais em diferentes dispositivos e condições de acesso, a fim de identificar pontos de melhoria na interface e na experiência de leitura. Por fim, são executados testes de responsividade, verificando o comportamento das media queries em resoluções que vão desde 320 pixels até 1920 pixels ou mais, garantindo que a interface permaneça funcional e esteticamente adequada em qualquer tamanho de tela, respeitando o princípio da biblioteca sem paredes que deve acompanhar o jovem leitor onde quer que ele esteja. Todo o processo é documentado continuamente, gerando ao final um banco de dados normalizado, o diagrama entidade-relacionamento completo, o dicionário de dados, os scripts SQL decriação e população, a documentação da API e o relatório de testes realizados, assegurando que o site de livros digitais esteja pronto para cumprir seu papel de estimular o hábito da leitura entre os jovens de forma acessível, interativa e tecnologicamente atualizada.</w:t>
      </w:r>
    </w:p>
    <w:p w14:paraId="41DD108A">
      <w:pPr>
        <w:spacing w:line="240" w:lineRule="auto"/>
        <w:ind w:left="2127" w:right="0" w:firstLine="0"/>
        <w:rPr>
          <w:b/>
          <w:color w:val="000000"/>
          <w:sz w:val="28"/>
          <w:szCs w:val="28"/>
        </w:rPr>
      </w:pPr>
    </w:p>
    <w:p w14:paraId="5C257298">
      <w:pPr>
        <w:pStyle w:val="2"/>
        <w:spacing w:line="360" w:lineRule="auto"/>
      </w:pPr>
      <w:bookmarkStart w:id="5" w:name="_Toc119164366"/>
      <w:r>
        <w:t xml:space="preserve">4 </w:t>
      </w:r>
      <w:r>
        <w:tab/>
      </w:r>
      <w:r>
        <w:t>REFERENCIAL TEÓRICO</w:t>
      </w:r>
      <w:bookmarkEnd w:id="5"/>
    </w:p>
    <w:p w14:paraId="09BA4E5F">
      <w:pPr>
        <w:spacing w:line="360" w:lineRule="auto"/>
      </w:pPr>
      <w:r>
        <w:t>O Página Infinita é uma plataforma digital dedicada à mediação da leitura, ao compartilhamento de resenhas, à recomendação personalizada de livros e à construção de comunidades de leitores. Para fundamentar tecnicamente o desenvolvimento do site, recorre-se a teorias da Ciência da Informação, da Literatura Digital, da Experiência do Usuário (UX) e da Gamificação.</w:t>
      </w:r>
    </w:p>
    <w:p w14:paraId="6805C795">
      <w:pPr>
        <w:spacing w:line="360" w:lineRule="auto"/>
      </w:pPr>
      <w:r>
        <w:t>A mediação da leitura, conforme Almeida Júnior (2015), transcende a simples disponibilização de obras, envolvendo ações que favorecem a apropriação crítica do conteúdo. Em plataformas como o Pégina Infinita, a mediação ocorre por meio de comentários, avaliações, listas personalizadas e curadoria coletiva. Silva (2019) complementa que os sites de recomendação literária funcionam como terceiros lugares digitais, onde leitores trocam impressões e ampliam seu repertório.</w:t>
      </w:r>
    </w:p>
    <w:p w14:paraId="6E2C2364">
      <w:pPr>
        <w:spacing w:line="360" w:lineRule="auto"/>
      </w:pPr>
      <w:r>
        <w:t>Para que um site de livros seja efetivo, sua arquitetura da informação (AI) deve garantir a localização fácil de títulos, autores e resenhas. Segundo Rosenfeld, Morville e Arango (2018), a AI compreende sistemas de organização, rotulagem, navegação e busca. No Pégina Infinita, propõe-se uma navegação facetada (gênero, avaliação, data de lançamento) e um campo de busca com autocompletar.</w:t>
      </w:r>
    </w:p>
    <w:p w14:paraId="77EDA253">
      <w:pPr>
        <w:spacing w:line="360" w:lineRule="auto"/>
      </w:pPr>
      <w:r>
        <w:t>Em relação à experiência do usuário (UX), Garrett (2011) define cinco planos – estratégia, escopo, estrutura, esqueleto e superfície – que guiam a criação de interfaces intuitivas. Aplicam-se esses planos para reduzir a carga cognitiva do leitor e incentivar o tempo de permanência no site.</w:t>
      </w:r>
    </w:p>
    <w:p w14:paraId="27E12C35">
      <w:pPr>
        <w:spacing w:line="360" w:lineRule="auto"/>
      </w:pPr>
      <w:r>
        <w:t>A gamificação, conceituada por Kapp (2012), utiliza elementos de jogos (pontos, emblemas, rankings, desafios) em contextos não lúdicos para motivar comportamentos. No Pégina Infinita, recursos como desafios de leitura mensais, medalhas por livros finalizados e metas de páginas lidas aumentam o engajamento. Busarello (2016) observa que a gamificação em plataformas literárias reduz o abandono de leitura e estimula a constância.</w:t>
      </w:r>
    </w:p>
    <w:p w14:paraId="087CC545">
      <w:pPr>
        <w:spacing w:line="360" w:lineRule="auto"/>
      </w:pPr>
      <w:r>
        <w:t>Sistemas de recomendação baseados em filtro colaborativo, conforme Lops, Gemmis e Semeraro (2019), sugerem livros com base nas avaliações e preferências de usuários com perfis semelhantes. O Pégina Infinita adotará esse modelo para gerar seções como "Quem leu isto também gostou de...". No entanto, deve-se evitar o efeito de filtro-bolha (Pariser, 2011), que limita a diversidade de descobertas; assim, a plataforma incluirá recomendações serendípicas e curadoria humana.</w:t>
      </w:r>
    </w:p>
    <w:p w14:paraId="713F7976">
      <w:pPr>
        <w:spacing w:line="360" w:lineRule="auto"/>
      </w:pPr>
      <w:r>
        <w:t>Segundo Jenkins (2009), a cultura da convergência permite que os usuários transitem entre consumir e produzir conteúdo. No Pégina Infinita, os leitores produzem resenhas, listas temáticas e fóruns de discussão, atuando como prossumidores (Toffler, 1980). Tal dinâmica fortalece a identidade de leitor e cria vínculos afetivos com a plataforma.</w:t>
      </w:r>
    </w:p>
    <w:p w14:paraId="46A2FB6C">
      <w:pPr>
        <w:spacing w:line="360" w:lineRule="auto"/>
      </w:pPr>
      <w:r>
        <w:t>Como um site que agrega conteúdo gerado por usuários, o Pégina Infinita deve atentar-se à preservação digital das resenhas e interações. Sayão (2010) defende que plataformas colaborativas implementem políticas de backup, versionamento e metadados para garantir a longevidade da memória discursiva sobre os livros.</w:t>
      </w:r>
      <w:r>
        <w:br w:type="textWrapping"/>
      </w:r>
    </w:p>
    <w:p w14:paraId="1B08A974">
      <w:pPr>
        <w:pStyle w:val="13"/>
        <w:widowControl/>
        <w:spacing w:before="240" w:after="240" w:line="360" w:lineRule="auto"/>
        <w:ind w:left="0" w:right="0" w:firstLine="0"/>
        <w:rPr>
          <w:rFonts w:ascii="quote-cjk-patch;Inter;system-ui" w:hAnsi="quote-cjk-patch;Inter;system-ui"/>
          <w:b w:val="0"/>
          <w:i w:val="0"/>
          <w:caps w:val="0"/>
          <w:smallCaps w:val="0"/>
          <w:color w:val="0F1115"/>
          <w:spacing w:val="0"/>
          <w:sz w:val="24"/>
        </w:rPr>
      </w:pPr>
    </w:p>
    <w:p w14:paraId="160BB1B8">
      <w:pPr>
        <w:pStyle w:val="13"/>
      </w:pPr>
      <w:r>
        <w:br w:type="textWrapping"/>
      </w:r>
    </w:p>
    <w:p w14:paraId="34B99574">
      <w:pPr>
        <w:pStyle w:val="13"/>
      </w:pPr>
      <w:r>
        <w:br w:type="textWrapping"/>
      </w:r>
    </w:p>
    <w:p w14:paraId="707D7F9D">
      <w:pPr>
        <w:pStyle w:val="13"/>
      </w:pPr>
      <w:r>
        <w:br w:type="textWrapping"/>
      </w:r>
    </w:p>
    <w:p w14:paraId="70E72A1D">
      <w:pPr>
        <w:spacing w:line="360" w:lineRule="auto"/>
        <w:ind w:left="0" w:right="0" w:firstLine="0"/>
        <w:rPr>
          <w:b/>
          <w:color w:val="000000"/>
          <w:sz w:val="28"/>
          <w:szCs w:val="28"/>
        </w:rPr>
      </w:pPr>
    </w:p>
    <w:p w14:paraId="2083BC07">
      <w:pPr>
        <w:spacing w:line="360" w:lineRule="auto"/>
        <w:ind w:left="0" w:right="0" w:firstLine="0"/>
        <w:rPr>
          <w:b/>
          <w:color w:val="000000"/>
          <w:sz w:val="28"/>
          <w:szCs w:val="28"/>
        </w:rPr>
      </w:pPr>
    </w:p>
    <w:p w14:paraId="54638FD5">
      <w:pPr>
        <w:spacing w:line="360" w:lineRule="auto"/>
        <w:ind w:left="0" w:right="0" w:firstLine="0"/>
        <w:rPr>
          <w:b/>
          <w:color w:val="000000"/>
          <w:sz w:val="28"/>
          <w:szCs w:val="28"/>
        </w:rPr>
      </w:pPr>
    </w:p>
    <w:p w14:paraId="78FD5814">
      <w:pPr>
        <w:pStyle w:val="2"/>
        <w:spacing w:line="360" w:lineRule="auto"/>
      </w:pPr>
      <w:bookmarkStart w:id="6" w:name="_Toc119164367"/>
      <w:r>
        <w:t xml:space="preserve">5 DOCUMENTAÇÃO </w:t>
      </w:r>
      <w:r>
        <w:rPr>
          <w:sz w:val="38"/>
          <w:szCs w:val="38"/>
        </w:rPr>
        <w:t>do projeto</w:t>
      </w:r>
      <w:bookmarkEnd w:id="6"/>
    </w:p>
    <w:p w14:paraId="226591C4">
      <w:pPr>
        <w:spacing w:line="360" w:lineRule="auto"/>
      </w:pPr>
      <w:r>
        <w:t>Um projeto é um esforço temporário empreendido para criar um produto, serviço ou resultado único. No caso do Página Infinita, trata-se de um projeto de desenvolvimento de plataforma digital (site/aplicativo web) com foco em comunidade literária. Ao contrário de um produto (que é usado e acabou), o projeto gera um sistema que continuará evoluindo após o término do projeto, por meio de manutenção e novas features.</w:t>
      </w:r>
    </w:p>
    <w:p w14:paraId="7D2C1DE7">
      <w:pPr>
        <w:spacing w:line="360" w:lineRule="auto"/>
      </w:pPr>
      <w:r>
        <w:t>Um diagrama de ciclo de vida é uma representação visual (gráfica ou esquemática) das fases pelas quais um projeto, produto ou sistema passa desde o seu nascimento até o seu encerramento ou descontinuação.</w:t>
      </w:r>
    </w:p>
    <w:p w14:paraId="27F44298">
      <w:pPr>
        <w:ind w:left="0" w:right="0" w:firstLine="0"/>
        <w:rPr>
          <w:b/>
          <w:color w:val="FF0000"/>
        </w:rPr>
      </w:pPr>
      <w:r>
        <w:rPr>
          <w:b/>
          <w:color w:val="FF0000"/>
        </w:rPr>
        <w:drawing>
          <wp:anchor distT="0" distB="0" distL="0" distR="0" simplePos="0" relativeHeight="251659264" behindDoc="0" locked="0" layoutInCell="1" allowOverlap="1">
            <wp:simplePos x="0" y="0"/>
            <wp:positionH relativeFrom="column">
              <wp:posOffset>8890</wp:posOffset>
            </wp:positionH>
            <wp:positionV relativeFrom="paragraph">
              <wp:posOffset>100330</wp:posOffset>
            </wp:positionV>
            <wp:extent cx="5704205" cy="3421380"/>
            <wp:effectExtent l="0" t="0" r="10795" b="7620"/>
            <wp:wrapSquare wrapText="largest"/>
            <wp:docPr id="1" name="Figu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a1"/>
                    <pic:cNvPicPr>
                      <a:picLocks noChangeAspect="1" noChangeArrowheads="1"/>
                    </pic:cNvPicPr>
                  </pic:nvPicPr>
                  <pic:blipFill>
                    <a:blip r:embed="rId8"/>
                    <a:stretch>
                      <a:fillRect/>
                    </a:stretch>
                  </pic:blipFill>
                  <pic:spPr>
                    <a:xfrm>
                      <a:off x="0" y="0"/>
                      <a:ext cx="5704205" cy="3421380"/>
                    </a:xfrm>
                    <a:prstGeom prst="rect">
                      <a:avLst/>
                    </a:prstGeom>
                  </pic:spPr>
                </pic:pic>
              </a:graphicData>
            </a:graphic>
          </wp:anchor>
        </w:drawing>
      </w:r>
    </w:p>
    <w:p w14:paraId="65EC8335">
      <w:pPr>
        <w:ind w:left="0" w:right="0" w:firstLine="0"/>
        <w:rPr>
          <w:rFonts w:hint="default"/>
          <w:b w:val="0"/>
          <w:bCs w:val="0"/>
          <w:sz w:val="20"/>
          <w:szCs w:val="20"/>
          <w:lang w:val="pt-BR"/>
        </w:rPr>
      </w:pPr>
      <w:r>
        <w:rPr>
          <w:rFonts w:hint="default"/>
          <w:b w:val="0"/>
          <w:bCs w:val="0"/>
          <w:sz w:val="20"/>
          <w:szCs w:val="20"/>
          <w:lang w:val="pt-BR"/>
        </w:rPr>
        <w:t>Fonte: Dalmolin e Steinbach (2026).</w:t>
      </w:r>
    </w:p>
    <w:p w14:paraId="1C9649B4">
      <w:pPr>
        <w:pStyle w:val="3"/>
        <w:spacing w:before="0" w:after="0"/>
      </w:pPr>
    </w:p>
    <w:p w14:paraId="13496F26">
      <w:pPr>
        <w:pStyle w:val="3"/>
        <w:spacing w:before="0" w:after="0"/>
      </w:pPr>
    </w:p>
    <w:p w14:paraId="08F89130">
      <w:pPr>
        <w:pStyle w:val="3"/>
        <w:spacing w:before="0" w:after="0"/>
      </w:pPr>
      <w:bookmarkStart w:id="7" w:name="_Toc119164368"/>
      <w:r>
        <w:t>5.1 Requisitos</w:t>
      </w:r>
      <w:bookmarkEnd w:id="7"/>
      <w:r>
        <w:t xml:space="preserve"> </w:t>
      </w:r>
    </w:p>
    <w:p w14:paraId="3B602EE9">
      <w:pPr>
        <w:tabs>
          <w:tab w:val="left" w:pos="0"/>
        </w:tabs>
        <w:spacing w:line="360" w:lineRule="auto"/>
        <w:ind w:left="0" w:right="0" w:firstLine="0"/>
      </w:pPr>
      <w:r>
        <w:tab/>
      </w:r>
    </w:p>
    <w:p w14:paraId="1227217D">
      <w:pPr>
        <w:tabs>
          <w:tab w:val="left" w:pos="0"/>
        </w:tabs>
        <w:spacing w:line="360" w:lineRule="auto"/>
        <w:ind w:left="0" w:right="0" w:firstLine="0"/>
      </w:pPr>
    </w:p>
    <w:p w14:paraId="0F519385">
      <w:pPr>
        <w:pStyle w:val="3"/>
        <w:spacing w:before="0" w:after="0"/>
      </w:pPr>
      <w:bookmarkStart w:id="8" w:name="_Toc119164369"/>
      <w:r>
        <w:t>5.1.1 Requisitos funcionais</w:t>
      </w:r>
      <w:bookmarkEnd w:id="8"/>
    </w:p>
    <w:p w14:paraId="2F1C941F">
      <w:pPr>
        <w:tabs>
          <w:tab w:val="left" w:pos="0"/>
        </w:tabs>
        <w:spacing w:line="360" w:lineRule="auto"/>
        <w:ind w:left="0" w:right="0" w:firstLine="0"/>
      </w:pPr>
      <w:r>
        <w:tab/>
      </w:r>
    </w:p>
    <w:p w14:paraId="3ED6CFC6">
      <w:pPr>
        <w:pStyle w:val="4"/>
        <w:spacing w:before="0" w:after="0" w:line="360" w:lineRule="auto"/>
      </w:pPr>
      <w:bookmarkStart w:id="9" w:name="_Toc119164370"/>
      <w:r>
        <w:rPr>
          <w:b/>
        </w:rPr>
        <w:t>5.1.2 Requisitos não funcionais</w:t>
      </w:r>
      <w:bookmarkEnd w:id="9"/>
      <w:r>
        <w:rPr>
          <w:b/>
        </w:rPr>
        <w:t xml:space="preserve"> </w:t>
      </w:r>
    </w:p>
    <w:p w14:paraId="2D906DDD">
      <w:pPr>
        <w:tabs>
          <w:tab w:val="left" w:pos="0"/>
        </w:tabs>
        <w:spacing w:line="360" w:lineRule="auto"/>
        <w:ind w:left="0" w:right="0" w:firstLine="0"/>
      </w:pPr>
      <w:r>
        <w:tab/>
      </w:r>
    </w:p>
    <w:p w14:paraId="791380C1">
      <w:pPr>
        <w:widowControl/>
        <w:spacing w:line="240" w:lineRule="auto"/>
        <w:ind w:left="0" w:right="0" w:firstLine="0"/>
        <w:jc w:val="left"/>
        <w:rPr>
          <w:rFonts w:ascii="Calibri" w:hAnsi="Calibri" w:eastAsia="Calibri" w:cs="Calibri"/>
        </w:rPr>
      </w:pPr>
    </w:p>
    <w:p w14:paraId="3EFB7751">
      <w:pPr>
        <w:spacing w:line="360" w:lineRule="auto"/>
        <w:ind w:left="0" w:right="0" w:firstLine="0"/>
        <w:rPr>
          <w:bCs/>
        </w:rPr>
      </w:pPr>
    </w:p>
    <w:p w14:paraId="61D0124A">
      <w:pPr>
        <w:spacing w:line="360" w:lineRule="auto"/>
        <w:ind w:left="0" w:right="0" w:firstLine="0"/>
      </w:pPr>
      <w:r>
        <w:rPr>
          <w:bCs/>
          <w:sz w:val="20"/>
          <w:szCs w:val="20"/>
        </w:rPr>
        <w:t>Fonte: O autor, 202</w:t>
      </w:r>
      <w:r>
        <w:rPr>
          <w:bCs/>
          <w:sz w:val="20"/>
          <w:szCs w:val="20"/>
          <w:lang w:val="pt-BR"/>
        </w:rPr>
        <w:t>6</w:t>
      </w:r>
    </w:p>
    <w:p w14:paraId="062C41FC">
      <w:pPr>
        <w:spacing w:line="360" w:lineRule="auto"/>
        <w:ind w:left="0" w:right="0" w:firstLine="0"/>
        <w:rPr>
          <w:bCs/>
        </w:rPr>
      </w:pPr>
    </w:p>
    <w:p w14:paraId="298D09D1">
      <w:pPr>
        <w:spacing w:line="360" w:lineRule="auto"/>
        <w:ind w:left="0" w:right="0" w:firstLine="0"/>
        <w:rPr>
          <w:color w:val="000000"/>
          <w:sz w:val="22"/>
          <w:szCs w:val="22"/>
        </w:rPr>
      </w:pPr>
    </w:p>
    <w:p w14:paraId="5F4ABA7A">
      <w:pPr>
        <w:spacing w:line="360" w:lineRule="auto"/>
        <w:ind w:left="0" w:right="0" w:firstLine="0"/>
        <w:rPr>
          <w:color w:val="000000"/>
          <w:sz w:val="22"/>
          <w:szCs w:val="22"/>
        </w:rPr>
      </w:pPr>
    </w:p>
    <w:p w14:paraId="670B1A10">
      <w:pPr>
        <w:spacing w:line="360" w:lineRule="auto"/>
        <w:ind w:left="0" w:right="0" w:firstLine="0"/>
        <w:rPr>
          <w:color w:val="000000"/>
          <w:sz w:val="22"/>
          <w:szCs w:val="22"/>
        </w:rPr>
      </w:pPr>
    </w:p>
    <w:p w14:paraId="33E531F6">
      <w:pPr>
        <w:spacing w:line="360" w:lineRule="auto"/>
        <w:ind w:left="0" w:right="0" w:firstLine="0"/>
        <w:rPr>
          <w:color w:val="000000"/>
          <w:sz w:val="22"/>
          <w:szCs w:val="22"/>
        </w:rPr>
      </w:pPr>
    </w:p>
    <w:p w14:paraId="5D35D26C">
      <w:pPr>
        <w:spacing w:line="360" w:lineRule="auto"/>
        <w:ind w:left="0" w:right="0" w:firstLine="0"/>
        <w:rPr>
          <w:color w:val="000000"/>
          <w:sz w:val="22"/>
          <w:szCs w:val="22"/>
        </w:rPr>
      </w:pPr>
    </w:p>
    <w:p w14:paraId="5C2F1FD6">
      <w:pPr>
        <w:spacing w:line="360" w:lineRule="auto"/>
        <w:ind w:left="0" w:right="0" w:firstLine="0"/>
        <w:rPr>
          <w:color w:val="000000"/>
          <w:sz w:val="22"/>
          <w:szCs w:val="22"/>
        </w:rPr>
      </w:pPr>
    </w:p>
    <w:p w14:paraId="32DC91C2">
      <w:pPr>
        <w:spacing w:line="360" w:lineRule="auto"/>
        <w:ind w:left="0" w:right="0" w:firstLine="0"/>
        <w:rPr>
          <w:color w:val="000000"/>
          <w:sz w:val="22"/>
          <w:szCs w:val="22"/>
        </w:rPr>
      </w:pPr>
    </w:p>
    <w:p w14:paraId="1B57D507">
      <w:pPr>
        <w:pStyle w:val="3"/>
        <w:numPr>
          <w:ilvl w:val="1"/>
          <w:numId w:val="3"/>
        </w:numPr>
        <w:spacing w:before="0" w:after="0"/>
      </w:pPr>
      <w:r>
        <w:t xml:space="preserve"> </w:t>
      </w:r>
      <w:bookmarkStart w:id="10" w:name="_Toc119164371"/>
      <w:r>
        <w:t>Diagrama de Contexto</w:t>
      </w:r>
      <w:bookmarkEnd w:id="10"/>
    </w:p>
    <w:p w14:paraId="62220EC2">
      <w:pPr>
        <w:spacing w:line="360" w:lineRule="auto"/>
        <w:rPr>
          <w:color w:val="000000"/>
        </w:rPr>
      </w:pPr>
    </w:p>
    <w:p w14:paraId="21E4D36E">
      <w:pPr>
        <w:spacing w:line="360" w:lineRule="auto"/>
        <w:ind w:left="0" w:right="0" w:firstLine="141"/>
        <w:rPr>
          <w:color w:val="000000"/>
        </w:rPr>
      </w:pPr>
    </w:p>
    <w:p w14:paraId="358C6A16">
      <w:pPr>
        <w:ind w:left="0" w:right="0" w:firstLine="0"/>
      </w:pPr>
      <w:r>
        <w:rPr>
          <w:b/>
          <w:sz w:val="20"/>
          <w:szCs w:val="20"/>
        </w:rPr>
        <w:t>Fonte: O autor, 202</w:t>
      </w:r>
      <w:r>
        <w:rPr>
          <w:b/>
          <w:sz w:val="20"/>
          <w:szCs w:val="20"/>
          <w:lang w:val="pt-BR"/>
        </w:rPr>
        <w:t>6</w:t>
      </w:r>
    </w:p>
    <w:p w14:paraId="5C27AE73"/>
    <w:p w14:paraId="3FA42279">
      <w:pPr>
        <w:ind w:left="0" w:right="0" w:firstLine="0"/>
      </w:pPr>
    </w:p>
    <w:p w14:paraId="25DAC384">
      <w:pPr>
        <w:ind w:left="0" w:right="0" w:firstLine="0"/>
      </w:pPr>
    </w:p>
    <w:p w14:paraId="7C7CEB33">
      <w:pPr>
        <w:pStyle w:val="3"/>
        <w:numPr>
          <w:ilvl w:val="1"/>
          <w:numId w:val="3"/>
        </w:numPr>
      </w:pPr>
      <w:bookmarkStart w:id="11" w:name="_Toc119164372"/>
      <w:r>
        <w:t>Diagrama de Fluxo de dados</w:t>
      </w:r>
      <w:bookmarkEnd w:id="11"/>
    </w:p>
    <w:p w14:paraId="106DE1F4">
      <w:pPr>
        <w:ind w:left="0" w:right="0" w:firstLine="0"/>
      </w:pPr>
    </w:p>
    <w:p w14:paraId="6CDD7A53">
      <w:r>
        <w:t xml:space="preserve">     </w:t>
      </w:r>
      <w:r>
        <w:rPr>
          <w:b/>
          <w:sz w:val="20"/>
          <w:szCs w:val="20"/>
        </w:rPr>
        <w:t>Fonte: O autor, 202</w:t>
      </w:r>
      <w:r>
        <w:rPr>
          <w:b/>
          <w:sz w:val="20"/>
          <w:szCs w:val="20"/>
          <w:lang w:val="pt-BR"/>
        </w:rPr>
        <w:t>6</w:t>
      </w:r>
    </w:p>
    <w:p w14:paraId="11A73B33">
      <w:pPr>
        <w:rPr>
          <w:b/>
          <w:sz w:val="20"/>
          <w:szCs w:val="20"/>
        </w:rPr>
      </w:pPr>
    </w:p>
    <w:p w14:paraId="2A97947A">
      <w:pPr>
        <w:rPr>
          <w:b/>
          <w:sz w:val="20"/>
          <w:szCs w:val="20"/>
        </w:rPr>
      </w:pPr>
    </w:p>
    <w:p w14:paraId="615EF8C9">
      <w:pPr>
        <w:rPr>
          <w:b/>
          <w:sz w:val="20"/>
          <w:szCs w:val="20"/>
        </w:rPr>
      </w:pPr>
    </w:p>
    <w:p w14:paraId="479F1029">
      <w:pPr>
        <w:rPr>
          <w:b/>
          <w:sz w:val="20"/>
          <w:szCs w:val="20"/>
        </w:rPr>
      </w:pPr>
    </w:p>
    <w:p w14:paraId="0114985E">
      <w:pPr>
        <w:rPr>
          <w:b/>
          <w:sz w:val="20"/>
          <w:szCs w:val="20"/>
        </w:rPr>
      </w:pPr>
    </w:p>
    <w:p w14:paraId="01DA6FF2">
      <w:pPr>
        <w:rPr>
          <w:b/>
          <w:sz w:val="20"/>
          <w:szCs w:val="20"/>
        </w:rPr>
      </w:pPr>
    </w:p>
    <w:p w14:paraId="119B9272">
      <w:pPr>
        <w:rPr>
          <w:b/>
          <w:sz w:val="20"/>
          <w:szCs w:val="20"/>
        </w:rPr>
      </w:pPr>
    </w:p>
    <w:p w14:paraId="42A201E8">
      <w:pPr>
        <w:rPr>
          <w:b/>
          <w:sz w:val="20"/>
          <w:szCs w:val="20"/>
        </w:rPr>
      </w:pPr>
    </w:p>
    <w:p w14:paraId="5B70F434">
      <w:pPr>
        <w:rPr>
          <w:b/>
          <w:sz w:val="20"/>
          <w:szCs w:val="20"/>
        </w:rPr>
      </w:pPr>
    </w:p>
    <w:p w14:paraId="33F3036E">
      <w:pPr>
        <w:pStyle w:val="3"/>
        <w:numPr>
          <w:ilvl w:val="1"/>
          <w:numId w:val="3"/>
        </w:numPr>
        <w:ind w:left="578" w:right="0" w:hanging="578"/>
      </w:pPr>
      <w:bookmarkStart w:id="12" w:name="_Toc119164373"/>
      <w:r>
        <w:t>Diagrama de Entidade e relacionamento</w:t>
      </w:r>
      <w:bookmarkEnd w:id="12"/>
    </w:p>
    <w:p w14:paraId="11E8D07A">
      <w:pPr>
        <w:ind w:left="0" w:right="0" w:firstLine="0"/>
      </w:pPr>
    </w:p>
    <w:p w14:paraId="3D3C2BEE">
      <w:pPr>
        <w:ind w:left="0" w:right="0" w:firstLine="0"/>
      </w:pPr>
      <w:r>
        <w:t xml:space="preserve"> </w:t>
      </w:r>
      <w:r>
        <w:rPr>
          <w:b/>
          <w:sz w:val="20"/>
          <w:szCs w:val="20"/>
        </w:rPr>
        <w:t>Fonte: O autor, 202</w:t>
      </w:r>
      <w:r>
        <w:rPr>
          <w:b/>
          <w:sz w:val="20"/>
          <w:szCs w:val="20"/>
          <w:lang w:val="pt-BR"/>
        </w:rPr>
        <w:t>6</w:t>
      </w:r>
    </w:p>
    <w:p w14:paraId="2287A52D">
      <w:pPr>
        <w:tabs>
          <w:tab w:val="left" w:pos="0"/>
        </w:tabs>
        <w:ind w:left="0" w:right="0" w:firstLine="0"/>
      </w:pPr>
    </w:p>
    <w:p w14:paraId="031DDD67">
      <w:pPr>
        <w:tabs>
          <w:tab w:val="left" w:pos="0"/>
        </w:tabs>
        <w:ind w:left="0" w:right="0" w:firstLine="0"/>
      </w:pPr>
    </w:p>
    <w:p w14:paraId="6759D82D">
      <w:pPr>
        <w:tabs>
          <w:tab w:val="left" w:pos="0"/>
        </w:tabs>
        <w:ind w:left="0" w:right="0" w:firstLine="0"/>
      </w:pPr>
    </w:p>
    <w:p w14:paraId="52F92739">
      <w:pPr>
        <w:pStyle w:val="3"/>
        <w:numPr>
          <w:ilvl w:val="1"/>
          <w:numId w:val="3"/>
        </w:numPr>
        <w:ind w:left="578" w:right="0" w:hanging="578"/>
      </w:pPr>
      <w:bookmarkStart w:id="13" w:name="_Toc119164374"/>
      <w:r>
        <w:t>Dicionário de Dados</w:t>
      </w:r>
      <w:bookmarkEnd w:id="13"/>
    </w:p>
    <w:p w14:paraId="11D5744A">
      <w:pPr>
        <w:tabs>
          <w:tab w:val="left" w:pos="0"/>
        </w:tabs>
        <w:spacing w:before="240" w:after="0" w:line="360" w:lineRule="auto"/>
        <w:ind w:left="0" w:right="0" w:firstLine="0"/>
      </w:pPr>
    </w:p>
    <w:p w14:paraId="57EFEE55">
      <w:pPr>
        <w:ind w:left="0" w:right="0" w:firstLine="0"/>
      </w:pPr>
      <w:r>
        <w:rPr>
          <w:b/>
          <w:sz w:val="20"/>
          <w:szCs w:val="20"/>
        </w:rPr>
        <w:t>Fonte: O autor, 202</w:t>
      </w:r>
      <w:r>
        <w:rPr>
          <w:b/>
          <w:sz w:val="20"/>
          <w:szCs w:val="20"/>
          <w:lang w:val="pt-BR"/>
        </w:rPr>
        <w:t>6</w:t>
      </w:r>
    </w:p>
    <w:p w14:paraId="5F2F2D13">
      <w:pPr>
        <w:ind w:left="0" w:right="0" w:firstLine="0"/>
      </w:pPr>
    </w:p>
    <w:p w14:paraId="4A560F22">
      <w:pPr>
        <w:ind w:left="0" w:right="0" w:firstLine="0"/>
      </w:pPr>
    </w:p>
    <w:p w14:paraId="6F90A1D1">
      <w:pPr>
        <w:ind w:left="0" w:right="0" w:firstLine="0"/>
      </w:pPr>
    </w:p>
    <w:p w14:paraId="0CC178EA">
      <w:pPr>
        <w:ind w:left="0" w:right="0" w:firstLine="0"/>
      </w:pPr>
    </w:p>
    <w:p w14:paraId="6B0A2875">
      <w:pPr>
        <w:ind w:left="0" w:right="0" w:firstLine="0"/>
      </w:pPr>
    </w:p>
    <w:p w14:paraId="49C2B01A">
      <w:pPr>
        <w:ind w:left="0" w:right="0" w:firstLine="0"/>
      </w:pPr>
    </w:p>
    <w:p w14:paraId="546370CE">
      <w:pPr>
        <w:ind w:left="0" w:right="0" w:firstLine="0"/>
      </w:pPr>
    </w:p>
    <w:p w14:paraId="7D42ED46">
      <w:pPr>
        <w:pStyle w:val="3"/>
        <w:numPr>
          <w:ilvl w:val="1"/>
          <w:numId w:val="4"/>
        </w:numPr>
      </w:pPr>
      <w:bookmarkStart w:id="14" w:name="_Toc119164375"/>
      <w:r>
        <w:t>Diagrama de Caso de Uso</w:t>
      </w:r>
      <w:bookmarkEnd w:id="14"/>
    </w:p>
    <w:p w14:paraId="26C9597C">
      <w:pPr>
        <w:tabs>
          <w:tab w:val="left" w:pos="-5"/>
        </w:tabs>
        <w:ind w:left="720" w:right="0" w:hanging="861"/>
      </w:pPr>
      <w:bookmarkStart w:id="15" w:name="_heading=h.44sinio"/>
      <w:bookmarkEnd w:id="15"/>
      <w:r>
        <w:rPr>
          <w:b/>
          <w:sz w:val="20"/>
          <w:szCs w:val="20"/>
        </w:rPr>
        <w:t>Fonte: O autor, 202</w:t>
      </w:r>
      <w:r>
        <w:rPr>
          <w:b/>
          <w:sz w:val="20"/>
          <w:szCs w:val="20"/>
          <w:lang w:val="pt-BR"/>
        </w:rPr>
        <w:t>6</w:t>
      </w:r>
    </w:p>
    <w:p w14:paraId="6A200DE9">
      <w:pPr>
        <w:tabs>
          <w:tab w:val="left" w:pos="-5"/>
        </w:tabs>
        <w:ind w:left="720" w:right="0" w:hanging="861"/>
        <w:rPr>
          <w:b/>
          <w:sz w:val="20"/>
          <w:szCs w:val="20"/>
        </w:rPr>
      </w:pPr>
    </w:p>
    <w:p w14:paraId="5A88097A">
      <w:pPr>
        <w:tabs>
          <w:tab w:val="left" w:pos="-5"/>
        </w:tabs>
        <w:ind w:left="720" w:right="0" w:hanging="861"/>
        <w:rPr>
          <w:b/>
          <w:sz w:val="20"/>
          <w:szCs w:val="20"/>
        </w:rPr>
      </w:pPr>
    </w:p>
    <w:p w14:paraId="0C96F511">
      <w:pPr>
        <w:tabs>
          <w:tab w:val="left" w:pos="-5"/>
        </w:tabs>
        <w:ind w:left="720" w:right="0" w:hanging="861"/>
        <w:rPr>
          <w:b/>
          <w:sz w:val="20"/>
          <w:szCs w:val="20"/>
        </w:rPr>
      </w:pPr>
    </w:p>
    <w:p w14:paraId="597FAF01">
      <w:pPr>
        <w:tabs>
          <w:tab w:val="left" w:pos="-5"/>
        </w:tabs>
        <w:ind w:left="720" w:right="0" w:hanging="861"/>
      </w:pPr>
      <w:r>
        <w:t>DIAGRAMA 02</w:t>
      </w:r>
    </w:p>
    <w:p w14:paraId="0D8BD9FE">
      <w:pPr>
        <w:tabs>
          <w:tab w:val="left" w:pos="709"/>
        </w:tabs>
        <w:ind w:left="0" w:right="0" w:firstLine="0"/>
      </w:pPr>
    </w:p>
    <w:p w14:paraId="2B7F2536">
      <w:r>
        <w:rPr>
          <w:b/>
          <w:sz w:val="20"/>
          <w:szCs w:val="20"/>
        </w:rPr>
        <w:t>Fonte: O autor, 202</w:t>
      </w:r>
      <w:r>
        <w:rPr>
          <w:b/>
          <w:sz w:val="20"/>
          <w:szCs w:val="20"/>
          <w:lang w:val="pt-BR"/>
        </w:rPr>
        <w:t>6</w:t>
      </w:r>
    </w:p>
    <w:p w14:paraId="1F624462">
      <w:pPr>
        <w:pStyle w:val="4"/>
        <w:numPr>
          <w:ilvl w:val="2"/>
          <w:numId w:val="4"/>
        </w:numPr>
      </w:pPr>
      <w:bookmarkStart w:id="16" w:name="_Toc119164376"/>
      <w:r>
        <w:t>Cadastrar</w:t>
      </w:r>
      <w:bookmarkEnd w:id="16"/>
    </w:p>
    <w:p w14:paraId="4B85F9A4">
      <w:pPr>
        <w:ind w:left="0" w:right="0" w:firstLine="0"/>
        <w:rPr>
          <w:b/>
        </w:rPr>
      </w:pPr>
    </w:p>
    <w:p w14:paraId="43F2183D">
      <w:pPr>
        <w:pStyle w:val="4"/>
        <w:numPr>
          <w:ilvl w:val="2"/>
          <w:numId w:val="4"/>
        </w:numPr>
      </w:pPr>
      <w:bookmarkStart w:id="17" w:name="_heading=h.vsohz8hitavy"/>
      <w:bookmarkEnd w:id="17"/>
      <w:bookmarkStart w:id="18" w:name="_Toc119164377"/>
      <w:r>
        <w:t>Logar</w:t>
      </w:r>
      <w:bookmarkEnd w:id="18"/>
    </w:p>
    <w:p w14:paraId="5281E205">
      <w:pPr>
        <w:tabs>
          <w:tab w:val="left" w:pos="709"/>
        </w:tabs>
        <w:ind w:left="0" w:right="0" w:firstLine="0"/>
        <w:rPr>
          <w:b/>
        </w:rPr>
      </w:pPr>
    </w:p>
    <w:p w14:paraId="45C5A4E6">
      <w:pPr>
        <w:pStyle w:val="4"/>
        <w:numPr>
          <w:ilvl w:val="2"/>
          <w:numId w:val="4"/>
        </w:numPr>
      </w:pPr>
      <w:bookmarkStart w:id="19" w:name="_heading=h.w4pjqu5od5l"/>
      <w:bookmarkEnd w:id="19"/>
      <w:bookmarkStart w:id="20" w:name="_Toc119164378"/>
      <w:r>
        <w:t>Cadastro de funcionário/profissional</w:t>
      </w:r>
      <w:bookmarkEnd w:id="20"/>
    </w:p>
    <w:p w14:paraId="1DEEB660">
      <w:pPr>
        <w:tabs>
          <w:tab w:val="left" w:pos="709"/>
        </w:tabs>
        <w:ind w:left="0" w:right="0" w:firstLine="0"/>
      </w:pPr>
    </w:p>
    <w:p w14:paraId="0C3390F4">
      <w:pPr>
        <w:tabs>
          <w:tab w:val="left" w:pos="709"/>
        </w:tabs>
        <w:ind w:left="0" w:right="0" w:firstLine="0"/>
      </w:pPr>
    </w:p>
    <w:p w14:paraId="6151478D">
      <w:pPr>
        <w:pStyle w:val="4"/>
        <w:numPr>
          <w:ilvl w:val="2"/>
          <w:numId w:val="4"/>
        </w:numPr>
        <w:spacing w:before="240" w:after="0" w:line="240" w:lineRule="auto"/>
      </w:pPr>
      <w:bookmarkStart w:id="21" w:name="_heading=h.iimt9dgudcin"/>
      <w:bookmarkEnd w:id="21"/>
      <w:bookmarkStart w:id="22" w:name="_Toc119164379"/>
      <w:r>
        <w:t>Consultar profissionais</w:t>
      </w:r>
      <w:bookmarkEnd w:id="22"/>
      <w:r>
        <w:t xml:space="preserve"> </w:t>
      </w:r>
    </w:p>
    <w:p w14:paraId="5F678115">
      <w:pPr>
        <w:tabs>
          <w:tab w:val="left" w:pos="709"/>
        </w:tabs>
        <w:ind w:left="720" w:right="0" w:firstLine="0"/>
      </w:pPr>
    </w:p>
    <w:p w14:paraId="3BE17798">
      <w:pPr>
        <w:ind w:left="0" w:right="0" w:firstLine="0"/>
      </w:pPr>
    </w:p>
    <w:p w14:paraId="6180C99F">
      <w:pPr>
        <w:pStyle w:val="4"/>
        <w:numPr>
          <w:ilvl w:val="2"/>
          <w:numId w:val="4"/>
        </w:numPr>
      </w:pPr>
      <w:bookmarkStart w:id="23" w:name="_heading=h.hyvwenoixavx"/>
      <w:bookmarkEnd w:id="23"/>
      <w:bookmarkStart w:id="24" w:name="_Toc119164380"/>
      <w:r>
        <w:t>Agendamento</w:t>
      </w:r>
      <w:bookmarkEnd w:id="24"/>
    </w:p>
    <w:p w14:paraId="2E38CA00">
      <w:pPr>
        <w:tabs>
          <w:tab w:val="left" w:pos="709"/>
        </w:tabs>
        <w:ind w:left="0" w:right="0" w:firstLine="0"/>
      </w:pPr>
    </w:p>
    <w:p w14:paraId="12D1DF05">
      <w:pPr>
        <w:ind w:left="0" w:right="0" w:firstLine="0"/>
      </w:pPr>
    </w:p>
    <w:p w14:paraId="0981682C">
      <w:pPr>
        <w:ind w:left="0" w:right="0" w:firstLine="0"/>
      </w:pPr>
    </w:p>
    <w:p w14:paraId="6C4D1F87">
      <w:pPr>
        <w:pStyle w:val="3"/>
        <w:numPr>
          <w:ilvl w:val="1"/>
          <w:numId w:val="4"/>
        </w:numPr>
        <w:ind w:left="578" w:right="0" w:hanging="578"/>
      </w:pPr>
      <w:bookmarkStart w:id="25" w:name="_Toc119164381"/>
      <w:r>
        <w:t>Diagrama de Classe</w:t>
      </w:r>
      <w:bookmarkEnd w:id="25"/>
    </w:p>
    <w:p w14:paraId="7C857733">
      <w:pPr>
        <w:ind w:left="0" w:right="0" w:firstLine="0"/>
      </w:pPr>
      <w:r>
        <w:rPr>
          <w:b/>
          <w:sz w:val="20"/>
          <w:szCs w:val="20"/>
        </w:rPr>
        <w:t>Fonte: O autor, 202</w:t>
      </w:r>
      <w:r>
        <w:rPr>
          <w:b/>
          <w:sz w:val="20"/>
          <w:szCs w:val="20"/>
          <w:lang w:val="pt-BR"/>
        </w:rPr>
        <w:t>6</w:t>
      </w:r>
    </w:p>
    <w:p w14:paraId="659E87C1">
      <w:pPr>
        <w:pStyle w:val="3"/>
        <w:numPr>
          <w:ilvl w:val="1"/>
          <w:numId w:val="4"/>
        </w:numPr>
        <w:ind w:left="578" w:right="0" w:hanging="578"/>
      </w:pPr>
      <w:bookmarkStart w:id="26" w:name="_Toc119164382"/>
      <w:r>
        <w:t>Diagrama de Sequência</w:t>
      </w:r>
      <w:bookmarkEnd w:id="26"/>
      <w:r>
        <w:t xml:space="preserve"> </w:t>
      </w:r>
    </w:p>
    <w:p w14:paraId="3C53046F">
      <w:pPr>
        <w:ind w:left="709" w:right="0" w:firstLine="0"/>
      </w:pPr>
    </w:p>
    <w:p w14:paraId="01191AA1">
      <w:pPr>
        <w:ind w:left="709" w:right="0" w:hanging="709"/>
      </w:pPr>
    </w:p>
    <w:p w14:paraId="48832234">
      <w:pPr>
        <w:ind w:left="709" w:right="0" w:firstLine="0"/>
        <w:rPr>
          <w:sz w:val="22"/>
          <w:szCs w:val="22"/>
        </w:rPr>
      </w:pPr>
    </w:p>
    <w:p w14:paraId="36D715F9">
      <w:pPr>
        <w:ind w:left="0" w:right="0" w:firstLine="0"/>
      </w:pPr>
      <w:r>
        <w:rPr>
          <w:b/>
          <w:sz w:val="20"/>
          <w:szCs w:val="20"/>
        </w:rPr>
        <w:t>Fonte: O autor, 202</w:t>
      </w:r>
      <w:r>
        <w:rPr>
          <w:b/>
          <w:sz w:val="20"/>
          <w:szCs w:val="20"/>
          <w:lang w:val="pt-BR"/>
        </w:rPr>
        <w:t>6</w:t>
      </w:r>
    </w:p>
    <w:p w14:paraId="74DE9A58">
      <w:pPr>
        <w:ind w:left="0" w:right="0" w:firstLine="0"/>
      </w:pPr>
    </w:p>
    <w:p w14:paraId="63F90B48">
      <w:pPr>
        <w:ind w:left="0" w:right="0" w:firstLine="0"/>
      </w:pPr>
    </w:p>
    <w:p w14:paraId="7C6A96D7">
      <w:pPr>
        <w:pStyle w:val="3"/>
        <w:numPr>
          <w:ilvl w:val="1"/>
          <w:numId w:val="4"/>
        </w:numPr>
        <w:ind w:left="578" w:right="0" w:hanging="578"/>
      </w:pPr>
      <w:bookmarkStart w:id="27" w:name="_Toc119164383"/>
      <w:r>
        <w:t>Diagrama de Atividade</w:t>
      </w:r>
      <w:bookmarkEnd w:id="27"/>
    </w:p>
    <w:p w14:paraId="1C60489A">
      <w:pPr>
        <w:spacing w:line="360" w:lineRule="auto"/>
        <w:ind w:left="709" w:right="0" w:hanging="709"/>
      </w:pPr>
    </w:p>
    <w:p w14:paraId="4FFDFCE5">
      <w:pPr>
        <w:ind w:left="0" w:right="0" w:firstLine="0"/>
      </w:pPr>
      <w:r>
        <w:rPr>
          <w:b/>
          <w:sz w:val="20"/>
          <w:szCs w:val="20"/>
        </w:rPr>
        <w:t>Fonte: O autor, 202</w:t>
      </w:r>
      <w:r>
        <w:rPr>
          <w:b/>
          <w:sz w:val="20"/>
          <w:szCs w:val="20"/>
          <w:lang w:val="pt-BR"/>
        </w:rPr>
        <w:t>6</w:t>
      </w:r>
    </w:p>
    <w:p w14:paraId="3FB29757">
      <w:pPr>
        <w:pStyle w:val="2"/>
        <w:numPr>
          <w:ilvl w:val="0"/>
          <w:numId w:val="4"/>
        </w:numPr>
        <w:ind w:left="0" w:right="0" w:firstLine="0"/>
      </w:pPr>
      <w:bookmarkStart w:id="28" w:name="_Toc119164384"/>
      <w:r>
        <w:t>Telas</w:t>
      </w:r>
      <w:bookmarkEnd w:id="28"/>
      <w:r>
        <w:t xml:space="preserve"> </w:t>
      </w:r>
    </w:p>
    <w:p w14:paraId="63395639">
      <w:pPr>
        <w:tabs>
          <w:tab w:val="left" w:pos="709"/>
        </w:tabs>
        <w:ind w:left="0" w:right="0" w:firstLine="0"/>
      </w:pPr>
    </w:p>
    <w:p w14:paraId="15F22AC1">
      <w:pPr>
        <w:tabs>
          <w:tab w:val="left" w:pos="709"/>
        </w:tabs>
        <w:ind w:left="0" w:right="0" w:firstLine="0"/>
      </w:pPr>
    </w:p>
    <w:p w14:paraId="0A5F267D">
      <w:pPr>
        <w:tabs>
          <w:tab w:val="left" w:pos="709"/>
        </w:tabs>
        <w:ind w:left="0" w:right="0" w:firstLine="0"/>
      </w:pPr>
    </w:p>
    <w:p w14:paraId="58C09BD2">
      <w:pPr>
        <w:tabs>
          <w:tab w:val="left" w:pos="709"/>
        </w:tabs>
        <w:ind w:left="0" w:right="0" w:firstLine="0"/>
      </w:pPr>
    </w:p>
    <w:p w14:paraId="43BE9D1D">
      <w:pPr>
        <w:tabs>
          <w:tab w:val="left" w:pos="709"/>
        </w:tabs>
        <w:ind w:left="0" w:right="0" w:firstLine="0"/>
      </w:pPr>
    </w:p>
    <w:p w14:paraId="6C36E595">
      <w:pPr>
        <w:tabs>
          <w:tab w:val="left" w:pos="709"/>
        </w:tabs>
        <w:ind w:left="0" w:right="0" w:firstLine="0"/>
      </w:pPr>
    </w:p>
    <w:p w14:paraId="775DFB9C">
      <w:pPr>
        <w:tabs>
          <w:tab w:val="left" w:pos="709"/>
        </w:tabs>
        <w:ind w:left="0" w:right="0" w:firstLine="0"/>
      </w:pPr>
    </w:p>
    <w:p w14:paraId="5AF3140B">
      <w:pPr>
        <w:tabs>
          <w:tab w:val="left" w:pos="709"/>
        </w:tabs>
        <w:ind w:left="0" w:right="0" w:firstLine="0"/>
      </w:pPr>
    </w:p>
    <w:p w14:paraId="0C7D76F3">
      <w:pPr>
        <w:tabs>
          <w:tab w:val="left" w:pos="709"/>
        </w:tabs>
        <w:ind w:left="0" w:right="0" w:firstLine="0"/>
      </w:pPr>
    </w:p>
    <w:p w14:paraId="45E86AE0">
      <w:pPr>
        <w:tabs>
          <w:tab w:val="left" w:pos="709"/>
        </w:tabs>
        <w:ind w:left="0" w:right="0" w:firstLine="0"/>
      </w:pPr>
    </w:p>
    <w:p w14:paraId="1AB36BA2">
      <w:pPr>
        <w:tabs>
          <w:tab w:val="left" w:pos="709"/>
        </w:tabs>
        <w:ind w:left="0" w:right="0" w:firstLine="0"/>
      </w:pPr>
    </w:p>
    <w:p w14:paraId="2F09ACEB">
      <w:pPr>
        <w:tabs>
          <w:tab w:val="left" w:pos="709"/>
        </w:tabs>
        <w:ind w:left="0" w:right="0" w:firstLine="0"/>
      </w:pPr>
    </w:p>
    <w:p w14:paraId="1D67541E">
      <w:pPr>
        <w:tabs>
          <w:tab w:val="left" w:pos="709"/>
        </w:tabs>
        <w:ind w:left="0" w:right="0" w:firstLine="0"/>
      </w:pPr>
    </w:p>
    <w:p w14:paraId="1570F98F">
      <w:pPr>
        <w:tabs>
          <w:tab w:val="left" w:pos="709"/>
        </w:tabs>
        <w:ind w:left="0" w:right="0" w:firstLine="0"/>
      </w:pPr>
    </w:p>
    <w:p w14:paraId="65096039">
      <w:pPr>
        <w:tabs>
          <w:tab w:val="left" w:pos="709"/>
        </w:tabs>
        <w:ind w:left="0" w:right="0" w:firstLine="0"/>
      </w:pPr>
    </w:p>
    <w:p w14:paraId="4CE15AEF">
      <w:pPr>
        <w:tabs>
          <w:tab w:val="left" w:pos="709"/>
        </w:tabs>
        <w:ind w:left="0" w:right="0" w:firstLine="0"/>
      </w:pPr>
    </w:p>
    <w:p w14:paraId="72D05607">
      <w:pPr>
        <w:tabs>
          <w:tab w:val="left" w:pos="709"/>
        </w:tabs>
        <w:ind w:left="0" w:right="0" w:firstLine="0"/>
      </w:pPr>
    </w:p>
    <w:p w14:paraId="36F2F55C">
      <w:pPr>
        <w:tabs>
          <w:tab w:val="left" w:pos="709"/>
        </w:tabs>
        <w:ind w:left="0" w:right="0" w:firstLine="0"/>
      </w:pPr>
    </w:p>
    <w:p w14:paraId="27889EDA">
      <w:pPr>
        <w:tabs>
          <w:tab w:val="left" w:pos="709"/>
        </w:tabs>
        <w:ind w:left="0" w:right="0" w:firstLine="0"/>
      </w:pPr>
    </w:p>
    <w:p w14:paraId="2559CCA1">
      <w:pPr>
        <w:tabs>
          <w:tab w:val="left" w:pos="709"/>
        </w:tabs>
        <w:ind w:left="0" w:right="0" w:firstLine="0"/>
      </w:pPr>
    </w:p>
    <w:p w14:paraId="6E49218D">
      <w:pPr>
        <w:tabs>
          <w:tab w:val="left" w:pos="709"/>
        </w:tabs>
        <w:ind w:left="0" w:right="0" w:firstLine="0"/>
      </w:pPr>
    </w:p>
    <w:p w14:paraId="1DDA52FF">
      <w:pPr>
        <w:tabs>
          <w:tab w:val="left" w:pos="709"/>
        </w:tabs>
        <w:ind w:left="0" w:right="0" w:firstLine="0"/>
      </w:pPr>
    </w:p>
    <w:p w14:paraId="5FCE4393">
      <w:pPr>
        <w:tabs>
          <w:tab w:val="left" w:pos="709"/>
        </w:tabs>
        <w:ind w:left="0" w:right="0" w:firstLine="0"/>
      </w:pPr>
    </w:p>
    <w:p w14:paraId="0580CD7F">
      <w:pPr>
        <w:tabs>
          <w:tab w:val="left" w:pos="709"/>
        </w:tabs>
        <w:ind w:left="0" w:right="0" w:firstLine="0"/>
      </w:pPr>
    </w:p>
    <w:p w14:paraId="7C3C47EB">
      <w:pPr>
        <w:tabs>
          <w:tab w:val="left" w:pos="709"/>
        </w:tabs>
        <w:ind w:left="0" w:right="0" w:firstLine="0"/>
      </w:pPr>
    </w:p>
    <w:p w14:paraId="6695B766">
      <w:pPr>
        <w:tabs>
          <w:tab w:val="left" w:pos="709"/>
        </w:tabs>
        <w:ind w:left="0" w:right="0" w:firstLine="0"/>
      </w:pPr>
    </w:p>
    <w:p w14:paraId="164DAF35">
      <w:pPr>
        <w:tabs>
          <w:tab w:val="left" w:pos="709"/>
        </w:tabs>
        <w:ind w:left="0" w:right="0" w:firstLine="0"/>
      </w:pPr>
    </w:p>
    <w:p w14:paraId="07DD019F">
      <w:pPr>
        <w:tabs>
          <w:tab w:val="left" w:pos="709"/>
        </w:tabs>
        <w:ind w:left="0" w:right="0" w:firstLine="0"/>
      </w:pPr>
    </w:p>
    <w:p w14:paraId="3354A6AF">
      <w:pPr>
        <w:tabs>
          <w:tab w:val="left" w:pos="709"/>
        </w:tabs>
        <w:ind w:left="0" w:right="0" w:firstLine="0"/>
      </w:pPr>
    </w:p>
    <w:p w14:paraId="6449017C">
      <w:pPr>
        <w:tabs>
          <w:tab w:val="left" w:pos="709"/>
        </w:tabs>
        <w:ind w:left="0" w:right="0" w:firstLine="0"/>
      </w:pPr>
    </w:p>
    <w:p w14:paraId="7AF2DE47">
      <w:pPr>
        <w:tabs>
          <w:tab w:val="left" w:pos="709"/>
        </w:tabs>
        <w:ind w:left="0" w:right="0" w:firstLine="0"/>
      </w:pPr>
    </w:p>
    <w:p w14:paraId="6946EAD5">
      <w:pPr>
        <w:tabs>
          <w:tab w:val="left" w:pos="709"/>
        </w:tabs>
        <w:ind w:left="0" w:right="0" w:firstLine="0"/>
      </w:pPr>
    </w:p>
    <w:p w14:paraId="245C5EA3">
      <w:pPr>
        <w:tabs>
          <w:tab w:val="left" w:pos="709"/>
        </w:tabs>
        <w:ind w:left="0" w:right="0" w:firstLine="0"/>
      </w:pPr>
    </w:p>
    <w:p w14:paraId="45CF957A">
      <w:pPr>
        <w:tabs>
          <w:tab w:val="left" w:pos="709"/>
        </w:tabs>
        <w:ind w:left="0" w:right="0" w:firstLine="0"/>
      </w:pPr>
    </w:p>
    <w:p w14:paraId="6F77698E">
      <w:pPr>
        <w:tabs>
          <w:tab w:val="left" w:pos="709"/>
        </w:tabs>
        <w:ind w:left="0" w:right="0" w:firstLine="0"/>
      </w:pPr>
    </w:p>
    <w:p w14:paraId="31A3F611">
      <w:pPr>
        <w:tabs>
          <w:tab w:val="left" w:pos="709"/>
        </w:tabs>
        <w:ind w:left="0" w:right="0" w:firstLine="0"/>
      </w:pPr>
    </w:p>
    <w:p w14:paraId="4E16E365">
      <w:pPr>
        <w:tabs>
          <w:tab w:val="left" w:pos="709"/>
        </w:tabs>
        <w:ind w:left="0" w:right="0" w:firstLine="0"/>
      </w:pPr>
    </w:p>
    <w:p w14:paraId="5D08CAC8">
      <w:pPr>
        <w:tabs>
          <w:tab w:val="left" w:pos="709"/>
        </w:tabs>
        <w:ind w:left="0" w:right="0" w:firstLine="0"/>
      </w:pPr>
    </w:p>
    <w:p w14:paraId="2FFB785F">
      <w:pPr>
        <w:tabs>
          <w:tab w:val="left" w:pos="709"/>
        </w:tabs>
        <w:ind w:left="0" w:right="0" w:firstLine="0"/>
      </w:pPr>
    </w:p>
    <w:p w14:paraId="5647FD44">
      <w:pPr>
        <w:tabs>
          <w:tab w:val="left" w:pos="709"/>
        </w:tabs>
        <w:ind w:left="0" w:right="0" w:firstLine="0"/>
      </w:pPr>
    </w:p>
    <w:p w14:paraId="7A4F27F8">
      <w:pPr>
        <w:tabs>
          <w:tab w:val="left" w:pos="709"/>
        </w:tabs>
        <w:ind w:left="0" w:right="0" w:firstLine="0"/>
      </w:pPr>
    </w:p>
    <w:p w14:paraId="7485B3E5">
      <w:pPr>
        <w:tabs>
          <w:tab w:val="left" w:pos="709"/>
        </w:tabs>
        <w:ind w:left="0" w:right="0" w:firstLine="0"/>
      </w:pPr>
    </w:p>
    <w:p w14:paraId="18A8A2E7">
      <w:pPr>
        <w:tabs>
          <w:tab w:val="left" w:pos="709"/>
        </w:tabs>
        <w:ind w:left="0" w:right="0" w:firstLine="0"/>
      </w:pPr>
    </w:p>
    <w:p w14:paraId="6766ED69">
      <w:pPr>
        <w:tabs>
          <w:tab w:val="left" w:pos="709"/>
        </w:tabs>
        <w:ind w:left="0" w:right="0" w:firstLine="0"/>
      </w:pPr>
    </w:p>
    <w:p w14:paraId="3D6933FC">
      <w:pPr>
        <w:tabs>
          <w:tab w:val="left" w:pos="709"/>
        </w:tabs>
        <w:ind w:left="0" w:right="0" w:firstLine="0"/>
      </w:pPr>
    </w:p>
    <w:p w14:paraId="33D57D14">
      <w:pPr>
        <w:tabs>
          <w:tab w:val="left" w:pos="709"/>
        </w:tabs>
        <w:ind w:left="0" w:right="0" w:firstLine="0"/>
      </w:pPr>
    </w:p>
    <w:p w14:paraId="1488A08A">
      <w:pPr>
        <w:tabs>
          <w:tab w:val="left" w:pos="709"/>
        </w:tabs>
        <w:ind w:left="0" w:right="0" w:firstLine="0"/>
      </w:pPr>
    </w:p>
    <w:p w14:paraId="31995C9A">
      <w:pPr>
        <w:pStyle w:val="2"/>
        <w:numPr>
          <w:ilvl w:val="0"/>
          <w:numId w:val="4"/>
        </w:numPr>
        <w:spacing w:line="360" w:lineRule="auto"/>
        <w:ind w:left="0" w:right="0" w:firstLine="0"/>
      </w:pPr>
      <w:r>
        <w:t xml:space="preserve"> </w:t>
      </w:r>
      <w:bookmarkStart w:id="29" w:name="_Toc119164385"/>
      <w:r>
        <w:t>Conclusão</w:t>
      </w:r>
      <w:bookmarkEnd w:id="29"/>
    </w:p>
    <w:p w14:paraId="75324BFF">
      <w:pPr>
        <w:spacing w:line="360" w:lineRule="auto"/>
        <w:ind w:left="709" w:right="0" w:firstLine="0"/>
      </w:pPr>
      <w:bookmarkStart w:id="30" w:name="_heading=h.qsh70q"/>
      <w:bookmarkEnd w:id="30"/>
    </w:p>
    <w:p w14:paraId="6EC8B325">
      <w:pPr>
        <w:ind w:left="709" w:right="0" w:firstLine="0"/>
      </w:pPr>
    </w:p>
    <w:p w14:paraId="4084BCBB">
      <w:pPr>
        <w:pStyle w:val="2"/>
        <w:numPr>
          <w:ilvl w:val="0"/>
          <w:numId w:val="4"/>
        </w:numPr>
        <w:ind w:left="0" w:right="0" w:firstLine="0"/>
      </w:pPr>
      <w:bookmarkStart w:id="31" w:name="_Toc119164386"/>
      <w:r>
        <w:t>REFERÊNCIAS</w:t>
      </w:r>
      <w:bookmarkEnd w:id="31"/>
    </w:p>
    <w:p w14:paraId="0AE3376D">
      <w:pPr>
        <w:spacing w:line="360" w:lineRule="auto"/>
        <w:ind w:left="0" w:right="0" w:firstLine="0"/>
        <w:jc w:val="left"/>
        <w:rPr>
          <w:color w:val="000000"/>
          <w:sz w:val="22"/>
          <w:szCs w:val="22"/>
        </w:rPr>
      </w:pPr>
    </w:p>
    <w:p w14:paraId="05DA2E19">
      <w:pPr>
        <w:keepNext w:val="0"/>
        <w:keepLines w:val="0"/>
        <w:widowControl/>
        <w:suppressLineNumbers w:val="0"/>
        <w:jc w:val="left"/>
      </w:pPr>
      <w:r>
        <w:rPr>
          <w:rFonts w:ascii="Arial" w:hAnsi="Arial" w:eastAsia="SimSun" w:cs="Arial"/>
          <w:color w:val="000000"/>
          <w:kern w:val="0"/>
          <w:sz w:val="22"/>
          <w:szCs w:val="22"/>
          <w:lang w:val="en-US" w:eastAsia="zh-CN" w:bidi="ar"/>
        </w:rPr>
        <w:t xml:space="preserve">LEVACOV, Marília. Bibliotecas virtuais:(r) evolução?. Ciência da Informação, v. 26, p. 125- </w:t>
      </w:r>
    </w:p>
    <w:p w14:paraId="1C798C62">
      <w:pPr>
        <w:keepNext w:val="0"/>
        <w:keepLines w:val="0"/>
        <w:widowControl/>
        <w:suppressLineNumbers w:val="0"/>
        <w:jc w:val="left"/>
      </w:pPr>
      <w:r>
        <w:rPr>
          <w:rFonts w:hint="default" w:ascii="Arial" w:hAnsi="Arial" w:eastAsia="SimSun" w:cs="Arial"/>
          <w:color w:val="000000"/>
          <w:kern w:val="0"/>
          <w:sz w:val="22"/>
          <w:szCs w:val="22"/>
          <w:lang w:val="en-US" w:eastAsia="zh-CN" w:bidi="ar"/>
        </w:rPr>
        <w:t xml:space="preserve">135, 1997.André Luís Rosa e. O QUE É uma biblioteca virtual: entenda como ela </w:t>
      </w:r>
    </w:p>
    <w:p w14:paraId="2C10BDC2">
      <w:pPr>
        <w:keepNext w:val="0"/>
        <w:keepLines w:val="0"/>
        <w:widowControl/>
        <w:suppressLineNumbers w:val="0"/>
        <w:jc w:val="left"/>
      </w:pPr>
      <w:r>
        <w:rPr>
          <w:rFonts w:hint="default" w:ascii="Arial" w:hAnsi="Arial" w:eastAsia="SimSun" w:cs="Arial"/>
          <w:color w:val="000000"/>
          <w:kern w:val="0"/>
          <w:sz w:val="22"/>
          <w:szCs w:val="22"/>
          <w:lang w:val="en-US" w:eastAsia="zh-CN" w:bidi="ar"/>
        </w:rPr>
        <w:t xml:space="preserve">funciona.. Entenda como ela funciona.. 2026 Disponível em: https://biblio.direto.ufmg.br/o- </w:t>
      </w:r>
    </w:p>
    <w:p w14:paraId="13C112F9">
      <w:pPr>
        <w:keepNext w:val="0"/>
        <w:keepLines w:val="0"/>
        <w:widowControl/>
        <w:suppressLineNumbers w:val="0"/>
        <w:jc w:val="left"/>
      </w:pPr>
      <w:r>
        <w:rPr>
          <w:rFonts w:hint="default" w:ascii="Arial" w:hAnsi="Arial" w:eastAsia="SimSun" w:cs="Arial"/>
          <w:color w:val="000000"/>
          <w:kern w:val="0"/>
          <w:sz w:val="22"/>
          <w:szCs w:val="22"/>
          <w:lang w:val="en-US" w:eastAsia="zh-CN" w:bidi="ar"/>
        </w:rPr>
        <w:t xml:space="preserve">que-e-uma-biblioteca-virtual-entenda-como-ela-funciona-oshares,Acesso em:05 </w:t>
      </w:r>
    </w:p>
    <w:p w14:paraId="333CDA3E">
      <w:pPr>
        <w:keepNext w:val="0"/>
        <w:keepLines w:val="0"/>
        <w:widowControl/>
        <w:suppressLineNumbers w:val="0"/>
        <w:jc w:val="left"/>
        <w:rPr>
          <w:rFonts w:hint="default" w:ascii="Arial" w:hAnsi="Arial" w:eastAsia="SimSun" w:cs="Arial"/>
          <w:color w:val="000000"/>
          <w:kern w:val="0"/>
          <w:sz w:val="22"/>
          <w:szCs w:val="22"/>
          <w:lang w:val="en-US" w:eastAsia="zh-CN" w:bidi="ar"/>
        </w:rPr>
      </w:pPr>
      <w:r>
        <w:rPr>
          <w:rFonts w:hint="default" w:ascii="Arial" w:hAnsi="Arial" w:eastAsia="SimSun" w:cs="Arial"/>
          <w:color w:val="000000"/>
          <w:kern w:val="0"/>
          <w:sz w:val="22"/>
          <w:szCs w:val="22"/>
          <w:lang w:val="en-US" w:eastAsia="zh-CN" w:bidi="ar"/>
        </w:rPr>
        <w:t xml:space="preserve">mar.20.Usar artigos: </w:t>
      </w:r>
    </w:p>
    <w:p w14:paraId="3CCEED96">
      <w:pPr>
        <w:keepNext w:val="0"/>
        <w:keepLines w:val="0"/>
        <w:widowControl/>
        <w:suppressLineNumbers w:val="0"/>
        <w:jc w:val="left"/>
        <w:rPr>
          <w:rFonts w:hint="default" w:ascii="Arial" w:hAnsi="Arial" w:eastAsia="SimSun" w:cs="Arial"/>
          <w:color w:val="000000"/>
          <w:kern w:val="0"/>
          <w:sz w:val="22"/>
          <w:szCs w:val="22"/>
          <w:lang w:val="en-US" w:eastAsia="zh-CN" w:bidi="ar"/>
        </w:rPr>
      </w:pPr>
    </w:p>
    <w:p w14:paraId="25D83834">
      <w:pPr>
        <w:keepNext w:val="0"/>
        <w:keepLines w:val="0"/>
        <w:widowControl/>
        <w:suppressLineNumbers w:val="0"/>
        <w:jc w:val="left"/>
        <w:rPr>
          <w:rFonts w:ascii="Arial" w:hAnsi="Arial" w:eastAsia="SimSun" w:cs="Arial"/>
          <w:color w:val="0F1115"/>
          <w:kern w:val="0"/>
          <w:sz w:val="22"/>
          <w:szCs w:val="22"/>
          <w:lang w:val="en-US" w:eastAsia="zh-CN" w:bidi="ar"/>
        </w:rPr>
      </w:pPr>
      <w:r>
        <w:rPr>
          <w:rFonts w:hint="default" w:ascii="Arial" w:hAnsi="Arial" w:eastAsia="SimSun" w:cs="Arial"/>
          <w:b/>
          <w:bCs/>
          <w:color w:val="0F1115"/>
          <w:kern w:val="0"/>
          <w:sz w:val="22"/>
          <w:szCs w:val="22"/>
          <w:lang w:val="en-US" w:eastAsia="zh-CN" w:bidi="ar"/>
        </w:rPr>
        <w:t xml:space="preserve">SILVA, A. L. R. </w:t>
      </w:r>
      <w:r>
        <w:rPr>
          <w:rFonts w:hint="default" w:ascii="Arial" w:hAnsi="Arial" w:eastAsia="SimSun" w:cs="Arial"/>
          <w:color w:val="0F1115"/>
          <w:kern w:val="0"/>
          <w:sz w:val="22"/>
          <w:szCs w:val="22"/>
          <w:lang w:val="en-US" w:eastAsia="zh-CN" w:bidi="ar"/>
        </w:rPr>
        <w:t>Bibliotecas sem paredes: o acesso à informação na era digital. Ponta</w:t>
      </w:r>
      <w:r>
        <w:rPr>
          <w:rFonts w:hint="default" w:ascii="Arial" w:hAnsi="Arial" w:eastAsia="SimSun" w:cs="Arial"/>
          <w:color w:val="0F1115"/>
          <w:kern w:val="0"/>
          <w:sz w:val="22"/>
          <w:szCs w:val="22"/>
          <w:lang w:val="pt-BR" w:eastAsia="zh-CN" w:bidi="ar"/>
        </w:rPr>
        <w:t xml:space="preserve"> </w:t>
      </w:r>
      <w:r>
        <w:rPr>
          <w:rFonts w:ascii="Arial" w:hAnsi="Arial" w:eastAsia="SimSun" w:cs="Arial"/>
          <w:color w:val="0F1115"/>
          <w:kern w:val="0"/>
          <w:sz w:val="22"/>
          <w:szCs w:val="22"/>
          <w:lang w:val="en-US" w:eastAsia="zh-CN" w:bidi="ar"/>
        </w:rPr>
        <w:t xml:space="preserve">Grossa: Centro de Ensino Superior dos Campos Gerais, 2020. </w:t>
      </w:r>
    </w:p>
    <w:p w14:paraId="61703C3C">
      <w:pPr>
        <w:keepNext w:val="0"/>
        <w:keepLines w:val="0"/>
        <w:widowControl/>
        <w:suppressLineNumbers w:val="0"/>
        <w:jc w:val="left"/>
        <w:rPr>
          <w:rFonts w:ascii="Arial" w:hAnsi="Arial" w:eastAsia="SimSun" w:cs="Arial"/>
          <w:color w:val="0F1115"/>
          <w:kern w:val="0"/>
          <w:sz w:val="22"/>
          <w:szCs w:val="22"/>
          <w:lang w:val="en-US" w:eastAsia="zh-CN" w:bidi="ar"/>
        </w:rPr>
      </w:pPr>
    </w:p>
    <w:p w14:paraId="3943B374">
      <w:pPr>
        <w:keepNext w:val="0"/>
        <w:keepLines w:val="0"/>
        <w:widowControl/>
        <w:suppressLineNumbers w:val="0"/>
        <w:jc w:val="left"/>
      </w:pPr>
      <w:r>
        <w:rPr>
          <w:rFonts w:hint="default" w:ascii="Arial" w:hAnsi="Arial" w:eastAsia="SimSun" w:cs="Arial"/>
          <w:b/>
          <w:bCs/>
          <w:color w:val="0F1115"/>
          <w:kern w:val="0"/>
          <w:sz w:val="22"/>
          <w:szCs w:val="22"/>
          <w:lang w:val="en-US" w:eastAsia="zh-CN" w:bidi="ar"/>
        </w:rPr>
        <w:t xml:space="preserve">SILVA, A. L. R. </w:t>
      </w:r>
      <w:r>
        <w:rPr>
          <w:rFonts w:hint="default" w:ascii="Arial" w:hAnsi="Arial" w:eastAsia="SimSun" w:cs="Arial"/>
          <w:color w:val="0F1115"/>
          <w:kern w:val="0"/>
          <w:sz w:val="22"/>
          <w:szCs w:val="22"/>
          <w:lang w:val="en-US" w:eastAsia="zh-CN" w:bidi="ar"/>
        </w:rPr>
        <w:t xml:space="preserve">A vantagem do compartilhamento instantâneo de informação </w:t>
      </w:r>
    </w:p>
    <w:p w14:paraId="6C88A4B0">
      <w:pPr>
        <w:keepNext w:val="0"/>
        <w:keepLines w:val="0"/>
        <w:widowControl/>
        <w:suppressLineNumbers w:val="0"/>
        <w:jc w:val="left"/>
        <w:rPr>
          <w:rFonts w:hint="default" w:ascii="Arial" w:hAnsi="Arial" w:eastAsia="SimSun" w:cs="Arial"/>
          <w:color w:val="0F1115"/>
          <w:kern w:val="0"/>
          <w:sz w:val="22"/>
          <w:szCs w:val="22"/>
          <w:lang w:val="en-US" w:eastAsia="zh-CN" w:bidi="ar"/>
        </w:rPr>
      </w:pPr>
      <w:r>
        <w:rPr>
          <w:rFonts w:hint="default" w:ascii="Arial" w:hAnsi="Arial" w:eastAsia="SimSun" w:cs="Arial"/>
          <w:color w:val="0F1115"/>
          <w:kern w:val="0"/>
          <w:sz w:val="22"/>
          <w:szCs w:val="22"/>
          <w:lang w:val="en-US" w:eastAsia="zh-CN" w:bidi="ar"/>
        </w:rPr>
        <w:t xml:space="preserve">digitalizada. Jornal da Biblioteca, Ponta Grossa, ano 5, n. 12, p. 4-6, mar. 2026. </w:t>
      </w:r>
    </w:p>
    <w:p w14:paraId="715D76CC">
      <w:pPr>
        <w:keepNext w:val="0"/>
        <w:keepLines w:val="0"/>
        <w:widowControl/>
        <w:suppressLineNumbers w:val="0"/>
        <w:jc w:val="left"/>
        <w:rPr>
          <w:rFonts w:hint="default" w:ascii="Arial" w:hAnsi="Arial" w:eastAsia="SimSun" w:cs="Arial"/>
          <w:color w:val="0F1115"/>
          <w:kern w:val="0"/>
          <w:sz w:val="22"/>
          <w:szCs w:val="22"/>
          <w:lang w:val="en-US" w:eastAsia="zh-CN" w:bidi="ar"/>
        </w:rPr>
      </w:pPr>
      <w:bookmarkStart w:id="32" w:name="_GoBack"/>
      <w:bookmarkEnd w:id="32"/>
    </w:p>
    <w:p w14:paraId="2668B9A3">
      <w:pPr>
        <w:keepNext w:val="0"/>
        <w:keepLines w:val="0"/>
        <w:widowControl/>
        <w:suppressLineNumbers w:val="0"/>
        <w:jc w:val="left"/>
      </w:pPr>
      <w:r>
        <w:rPr>
          <w:rFonts w:hint="default" w:ascii="Arial" w:hAnsi="Arial" w:eastAsia="SimSun" w:cs="Arial"/>
          <w:b/>
          <w:bCs/>
          <w:color w:val="0F1115"/>
          <w:kern w:val="0"/>
          <w:sz w:val="22"/>
          <w:szCs w:val="22"/>
          <w:lang w:val="en-US" w:eastAsia="zh-CN" w:bidi="ar"/>
        </w:rPr>
        <w:t xml:space="preserve">SILVA, M. </w:t>
      </w:r>
      <w:r>
        <w:rPr>
          <w:rFonts w:hint="default" w:ascii="Arial" w:hAnsi="Arial" w:eastAsia="SimSun" w:cs="Arial"/>
          <w:color w:val="0F1115"/>
          <w:kern w:val="0"/>
          <w:sz w:val="22"/>
          <w:szCs w:val="22"/>
          <w:lang w:val="en-US" w:eastAsia="zh-CN" w:bidi="ar"/>
        </w:rPr>
        <w:t xml:space="preserve">O desenvolvimento do hábito leitor na juventude contemporânea. Revista </w:t>
      </w:r>
    </w:p>
    <w:p w14:paraId="258355F4">
      <w:pPr>
        <w:keepNext w:val="0"/>
        <w:keepLines w:val="0"/>
        <w:widowControl/>
        <w:suppressLineNumbers w:val="0"/>
        <w:jc w:val="left"/>
      </w:pPr>
      <w:r>
        <w:rPr>
          <w:rFonts w:hint="default" w:ascii="Arial" w:hAnsi="Arial" w:eastAsia="SimSun" w:cs="Arial"/>
          <w:color w:val="0F1115"/>
          <w:kern w:val="0"/>
          <w:sz w:val="22"/>
          <w:szCs w:val="22"/>
          <w:lang w:val="en-US" w:eastAsia="zh-CN" w:bidi="ar"/>
        </w:rPr>
        <w:t>Brasileira de Psicopedagogia, São Paulo, v. 37, n. 114, p. 312-325, set./dez. 2020.</w:t>
      </w:r>
    </w:p>
    <w:p w14:paraId="6E2F096F">
      <w:pPr>
        <w:keepNext w:val="0"/>
        <w:keepLines w:val="0"/>
        <w:widowControl/>
        <w:suppressLineNumbers w:val="0"/>
        <w:jc w:val="left"/>
        <w:rPr>
          <w:rFonts w:hint="default"/>
          <w:lang w:val="pt-BR"/>
        </w:rPr>
      </w:pPr>
    </w:p>
    <w:p w14:paraId="457DA68E">
      <w:pPr>
        <w:spacing w:before="0" w:after="240" w:line="240" w:lineRule="auto"/>
        <w:ind w:left="0" w:right="0" w:firstLine="0"/>
        <w:jc w:val="both"/>
      </w:pPr>
    </w:p>
    <w:sectPr>
      <w:headerReference r:id="rId5" w:type="default"/>
      <w:footerReference r:id="rId6" w:type="default"/>
      <w:footnotePr>
        <w:numFmt w:val="decimal"/>
      </w:footnotePr>
      <w:pgSz w:w="11906" w:h="16838"/>
      <w:pgMar w:top="1701" w:right="1134" w:bottom="1661" w:left="1701" w:header="794" w:footer="0" w:gutter="0"/>
      <w:pgNumType w:fmt="decimal" w:start="1"/>
      <w:cols w:space="720" w:num="1"/>
      <w:formProt w:val="0"/>
      <w:docGrid w:linePitch="10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Liberation Sans">
    <w:altName w:val="Arial"/>
    <w:panose1 w:val="00000000000000000000"/>
    <w:charset w:val="00"/>
    <w:family w:val="roman"/>
    <w:pitch w:val="default"/>
    <w:sig w:usb0="00000000" w:usb1="00000000" w:usb2="00000000" w:usb3="00000000" w:csb0="00000000" w:csb1="00000000"/>
  </w:font>
  <w:font w:name="Noto Sans CJK SC">
    <w:altName w:val="Segoe Print"/>
    <w:panose1 w:val="00000000000000000000"/>
    <w:charset w:val="00"/>
    <w:family w:val="auto"/>
    <w:pitch w:val="default"/>
    <w:sig w:usb0="00000000" w:usb1="00000000" w:usb2="00000000" w:usb3="00000000" w:csb0="00000000" w:csb1="00000000"/>
  </w:font>
  <w:font w:name="Lohit Devanagari">
    <w:altName w:val="Segoe Print"/>
    <w:panose1 w:val="00000000000000000000"/>
    <w:charset w:val="00"/>
    <w:family w:val="auto"/>
    <w:pitch w:val="default"/>
    <w:sig w:usb0="00000000" w:usb1="00000000" w:usb2="00000000" w:usb3="00000000" w:csb0="00000000" w:csb1="00000000"/>
  </w:font>
  <w:font w:name="quote-cjk-patch;Inter;system-ui">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ED72F8">
    <w:pPr>
      <w:ind w:left="0" w:right="0" w:firstLine="0"/>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before="0" w:after="0" w:line="480" w:lineRule="auto"/>
      </w:pPr>
      <w:r>
        <w:separator/>
      </w:r>
    </w:p>
  </w:footnote>
  <w:footnote w:type="continuationSeparator" w:id="3">
    <w:p>
      <w:pPr>
        <w:spacing w:before="0" w:after="0" w:line="480" w:lineRule="auto"/>
      </w:pPr>
      <w:r>
        <w:continuationSeparator/>
      </w:r>
    </w:p>
  </w:footnote>
  <w:footnote w:id="0">
    <w:p w14:paraId="627D3F8C">
      <w:pPr>
        <w:spacing w:line="240" w:lineRule="auto"/>
        <w:ind w:left="0" w:right="0" w:firstLine="0"/>
      </w:pPr>
      <w:r>
        <w:rPr>
          <w:rStyle w:val="29"/>
        </w:rPr>
        <w:footnoteRef/>
      </w:r>
      <w:r>
        <w:rPr>
          <w:color w:val="000000"/>
          <w:sz w:val="16"/>
          <w:szCs w:val="16"/>
          <w:highlight w:val="white"/>
        </w:rPr>
        <w:t>Especialista em Educação Permanente: Saúde e educação</w:t>
      </w:r>
      <w:r>
        <w:rPr>
          <w:color w:val="000000"/>
          <w:sz w:val="16"/>
          <w:szCs w:val="16"/>
        </w:rPr>
        <w:t xml:space="preserve"> pela FioCruz – Fundação Osvaldo Cruz. Especialista em tecnologias da Informação pela UNIVEL – União Educacional de Cascavel. Pedagoga formada pela UNIPAR – Universidade Paranaense. Professora do núcleo técnico do Estado do Paraná – Ensino médio técnico.</w:t>
      </w:r>
    </w:p>
    <w:p w14:paraId="0F30CC13">
      <w:pPr>
        <w:spacing w:line="240" w:lineRule="auto"/>
        <w:ind w:left="0" w:right="0" w:firstLine="0"/>
      </w:pPr>
      <w:r>
        <w:rPr>
          <w:color w:val="000000"/>
          <w:sz w:val="16"/>
          <w:szCs w:val="16"/>
          <w:vertAlign w:val="superscript"/>
        </w:rPr>
        <w:t>2</w:t>
      </w:r>
      <w:r>
        <w:rPr>
          <w:color w:val="000000"/>
          <w:sz w:val="16"/>
          <w:szCs w:val="16"/>
        </w:rPr>
        <w:t xml:space="preserve"> </w:t>
      </w:r>
    </w:p>
    <w:p w14:paraId="18B58C24">
      <w:pPr>
        <w:spacing w:line="240" w:lineRule="auto"/>
        <w:ind w:left="0" w:right="0" w:firstLine="0"/>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B17D51">
    <w:pPr>
      <w:widowControl/>
      <w:jc w:val="right"/>
      <w:rPr>
        <w:rFonts w:ascii="Times New Roman" w:hAnsi="Times New Roman" w:eastAsia="Times New Roman" w:cs="Times New Roman"/>
        <w:color w:val="000000"/>
      </w:rPr>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PAGE</w:instrText>
    </w:r>
    <w:r>
      <w:rPr>
        <w:rFonts w:ascii="Times New Roman" w:hAnsi="Times New Roman" w:eastAsia="Times New Roman" w:cs="Times New Roman"/>
      </w:rPr>
      <w:fldChar w:fldCharType="separate"/>
    </w:r>
    <w:r>
      <w:rPr>
        <w:rFonts w:ascii="Times New Roman" w:hAnsi="Times New Roman" w:eastAsia="Times New Roman" w:cs="Times New Roman"/>
      </w:rPr>
      <w:t>21</w:t>
    </w:r>
    <w:r>
      <w:rPr>
        <w:rFonts w:ascii="Times New Roman" w:hAnsi="Times New Roman" w:eastAsia="Times New Roman" w:cs="Times New Roman"/>
      </w:rPr>
      <w:fldChar w:fldCharType="end"/>
    </w:r>
  </w:p>
  <w:p w14:paraId="42FD497B">
    <w:pPr>
      <w:widowControl/>
      <w:ind w:left="0" w:right="0" w:firstLine="0"/>
      <w:rPr>
        <w:rFonts w:ascii="Times New Roman" w:hAnsi="Times New Roman" w:eastAsia="Times New Roman" w:cs="Times New Roman"/>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6C7467A"/>
    <w:multiLevelType w:val="singleLevel"/>
    <w:tmpl w:val="B6C7467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CF092B84"/>
    <w:multiLevelType w:val="multilevel"/>
    <w:tmpl w:val="CF092B84"/>
    <w:lvl w:ilvl="0" w:tentative="0">
      <w:start w:val="5"/>
      <w:numFmt w:val="decimal"/>
      <w:lvlText w:val="%1"/>
      <w:lvlJc w:val="left"/>
      <w:pPr>
        <w:ind w:left="360" w:hanging="360"/>
      </w:pPr>
    </w:lvl>
    <w:lvl w:ilvl="1" w:tentative="0">
      <w:start w:val="2"/>
      <w:numFmt w:val="decimal"/>
      <w:lvlText w:val="%1.%2"/>
      <w:lvlJc w:val="left"/>
      <w:pPr>
        <w:ind w:left="360" w:hanging="360"/>
      </w:pPr>
    </w:lvl>
    <w:lvl w:ilvl="2" w:tentative="0">
      <w:start w:val="1"/>
      <w:numFmt w:val="decimal"/>
      <w:lvlText w:val="%1.%2.%3"/>
      <w:lvlJc w:val="left"/>
      <w:pPr>
        <w:ind w:left="720" w:hanging="720"/>
      </w:pPr>
    </w:lvl>
    <w:lvl w:ilvl="3" w:tentative="0">
      <w:start w:val="1"/>
      <w:numFmt w:val="decimal"/>
      <w:lvlText w:val="%1.%2.%3.%4"/>
      <w:lvlJc w:val="left"/>
      <w:pPr>
        <w:ind w:left="1080" w:hanging="1080"/>
      </w:pPr>
    </w:lvl>
    <w:lvl w:ilvl="4" w:tentative="0">
      <w:start w:val="1"/>
      <w:numFmt w:val="decimal"/>
      <w:lvlText w:val="%1.%2.%3.%4.%5"/>
      <w:lvlJc w:val="left"/>
      <w:pPr>
        <w:ind w:left="1080" w:hanging="1080"/>
      </w:pPr>
    </w:lvl>
    <w:lvl w:ilvl="5" w:tentative="0">
      <w:start w:val="1"/>
      <w:numFmt w:val="decimal"/>
      <w:lvlText w:val="%1.%2.%3.%4.%5.%6"/>
      <w:lvlJc w:val="left"/>
      <w:pPr>
        <w:ind w:left="1440" w:hanging="1440"/>
      </w:pPr>
    </w:lvl>
    <w:lvl w:ilvl="6" w:tentative="0">
      <w:start w:val="1"/>
      <w:numFmt w:val="decimal"/>
      <w:lvlText w:val="%1.%2.%3.%4.%5.%6.%7"/>
      <w:lvlJc w:val="left"/>
      <w:pPr>
        <w:ind w:left="1440" w:hanging="1440"/>
      </w:pPr>
    </w:lvl>
    <w:lvl w:ilvl="7" w:tentative="0">
      <w:start w:val="1"/>
      <w:numFmt w:val="decimal"/>
      <w:lvlText w:val="%1.%2.%3.%4.%5.%6.%7.%8"/>
      <w:lvlJc w:val="left"/>
      <w:pPr>
        <w:ind w:left="1800" w:hanging="1800"/>
      </w:pPr>
    </w:lvl>
    <w:lvl w:ilvl="8" w:tentative="0">
      <w:start w:val="1"/>
      <w:numFmt w:val="decimal"/>
      <w:lvlText w:val="%1.%2.%3.%4.%5.%6.%7.%8.%9"/>
      <w:lvlJc w:val="left"/>
      <w:pPr>
        <w:ind w:left="1800" w:hanging="1800"/>
      </w:pPr>
    </w:lvl>
  </w:abstractNum>
  <w:abstractNum w:abstractNumId="2">
    <w:nsid w:val="0053208E"/>
    <w:multiLevelType w:val="multilevel"/>
    <w:tmpl w:val="0053208E"/>
    <w:lvl w:ilvl="0" w:tentative="0">
      <w:start w:val="1"/>
      <w:numFmt w:val="decimal"/>
      <w:lvlText w:val="%1"/>
      <w:lvlJc w:val="left"/>
      <w:pPr>
        <w:ind w:left="432" w:hanging="432"/>
      </w:pPr>
    </w:lvl>
    <w:lvl w:ilvl="1" w:tentative="0">
      <w:start w:val="1"/>
      <w:numFmt w:val="decimal"/>
      <w:lvlText w:val="%1.%2"/>
      <w:lvlJc w:val="left"/>
      <w:pPr>
        <w:ind w:left="576" w:hanging="576"/>
      </w:pPr>
    </w:lvl>
    <w:lvl w:ilvl="2" w:tentative="0">
      <w:start w:val="1"/>
      <w:numFmt w:val="decimal"/>
      <w:lvlText w:val="%1.%2.%3"/>
      <w:lvlJc w:val="left"/>
      <w:pPr>
        <w:ind w:left="720" w:hanging="720"/>
      </w:pPr>
    </w:lvl>
    <w:lvl w:ilvl="3" w:tentative="0">
      <w:start w:val="1"/>
      <w:numFmt w:val="decimal"/>
      <w:lvlText w:val="%1.%2.%3.%4"/>
      <w:lvlJc w:val="left"/>
      <w:pPr>
        <w:ind w:left="864" w:hanging="864"/>
      </w:pPr>
    </w:lvl>
    <w:lvl w:ilvl="4" w:tentative="0">
      <w:start w:val="1"/>
      <w:numFmt w:val="decimal"/>
      <w:lvlText w:val="%1.%2.%3.%4.%5"/>
      <w:lvlJc w:val="left"/>
      <w:pPr>
        <w:ind w:left="1008" w:hanging="1008"/>
      </w:pPr>
    </w:lvl>
    <w:lvl w:ilvl="5" w:tentative="0">
      <w:start w:val="1"/>
      <w:numFmt w:val="decimal"/>
      <w:lvlText w:val="%1.%2.%3.%4.%5.%6"/>
      <w:lvlJc w:val="left"/>
      <w:pPr>
        <w:ind w:left="1152" w:hanging="1152"/>
      </w:pPr>
    </w:lvl>
    <w:lvl w:ilvl="6" w:tentative="0">
      <w:start w:val="1"/>
      <w:numFmt w:val="decimal"/>
      <w:lvlText w:val="%1.%2.%3.%4.%5.%6.%7"/>
      <w:lvlJc w:val="left"/>
      <w:pPr>
        <w:ind w:left="1296" w:hanging="1296"/>
      </w:pPr>
    </w:lvl>
    <w:lvl w:ilvl="7" w:tentative="0">
      <w:start w:val="1"/>
      <w:numFmt w:val="decimal"/>
      <w:lvlText w:val="%1.%2.%3.%4.%5.%6.%7.%8"/>
      <w:lvlJc w:val="left"/>
      <w:pPr>
        <w:ind w:left="1440" w:hanging="1440"/>
      </w:pPr>
    </w:lvl>
    <w:lvl w:ilvl="8" w:tentative="0">
      <w:start w:val="1"/>
      <w:numFmt w:val="decimal"/>
      <w:lvlText w:val="%1.%2.%3.%4.%5.%6.%7.%8.%9"/>
      <w:lvlJc w:val="left"/>
      <w:pPr>
        <w:ind w:left="1584" w:hanging="1584"/>
      </w:pPr>
    </w:lvl>
  </w:abstractNum>
  <w:abstractNum w:abstractNumId="3">
    <w:nsid w:val="59ADCABA"/>
    <w:multiLevelType w:val="multilevel"/>
    <w:tmpl w:val="59ADCABA"/>
    <w:lvl w:ilvl="0" w:tentative="0">
      <w:start w:val="5"/>
      <w:numFmt w:val="decimal"/>
      <w:lvlText w:val="%1"/>
      <w:lvlJc w:val="left"/>
      <w:pPr>
        <w:ind w:left="360" w:hanging="360"/>
      </w:pPr>
    </w:lvl>
    <w:lvl w:ilvl="1" w:tentative="0">
      <w:start w:val="6"/>
      <w:numFmt w:val="decimal"/>
      <w:lvlText w:val="%1.%2"/>
      <w:lvlJc w:val="left"/>
      <w:pPr>
        <w:ind w:left="360" w:hanging="360"/>
      </w:pPr>
    </w:lvl>
    <w:lvl w:ilvl="2" w:tentative="0">
      <w:start w:val="1"/>
      <w:numFmt w:val="decimal"/>
      <w:lvlText w:val="%1.%2.%3"/>
      <w:lvlJc w:val="left"/>
      <w:pPr>
        <w:ind w:left="720" w:hanging="720"/>
      </w:pPr>
    </w:lvl>
    <w:lvl w:ilvl="3" w:tentative="0">
      <w:start w:val="1"/>
      <w:numFmt w:val="decimal"/>
      <w:lvlText w:val="%1.%2.%3.%4"/>
      <w:lvlJc w:val="left"/>
      <w:pPr>
        <w:ind w:left="1080" w:hanging="1080"/>
      </w:pPr>
    </w:lvl>
    <w:lvl w:ilvl="4" w:tentative="0">
      <w:start w:val="1"/>
      <w:numFmt w:val="decimal"/>
      <w:lvlText w:val="%1.%2.%3.%4.%5"/>
      <w:lvlJc w:val="left"/>
      <w:pPr>
        <w:ind w:left="1080" w:hanging="1080"/>
      </w:pPr>
    </w:lvl>
    <w:lvl w:ilvl="5" w:tentative="0">
      <w:start w:val="1"/>
      <w:numFmt w:val="decimal"/>
      <w:lvlText w:val="%1.%2.%3.%4.%5.%6"/>
      <w:lvlJc w:val="left"/>
      <w:pPr>
        <w:ind w:left="1440" w:hanging="1440"/>
      </w:pPr>
    </w:lvl>
    <w:lvl w:ilvl="6" w:tentative="0">
      <w:start w:val="1"/>
      <w:numFmt w:val="decimal"/>
      <w:lvlText w:val="%1.%2.%3.%4.%5.%6.%7"/>
      <w:lvlJc w:val="left"/>
      <w:pPr>
        <w:ind w:left="1440" w:hanging="1440"/>
      </w:pPr>
    </w:lvl>
    <w:lvl w:ilvl="7" w:tentative="0">
      <w:start w:val="1"/>
      <w:numFmt w:val="decimal"/>
      <w:lvlText w:val="%1.%2.%3.%4.%5.%6.%7.%8"/>
      <w:lvlJc w:val="left"/>
      <w:pPr>
        <w:ind w:left="1800" w:hanging="1800"/>
      </w:pPr>
    </w:lvl>
    <w:lvl w:ilvl="8" w:tentative="0">
      <w:start w:val="1"/>
      <w:numFmt w:val="decimal"/>
      <w:lvlText w:val="%1.%2.%3.%4.%5.%6.%7.%8.%9"/>
      <w:lvlJc w:val="left"/>
      <w:pPr>
        <w:ind w:left="1800" w:hanging="1800"/>
      </w:p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mirrorMargins w:val="1"/>
  <w:bordersDoNotSurroundHeader w:val="0"/>
  <w:bordersDoNotSurroundFooter w:val="0"/>
  <w:documentProtection w:enforcement="0"/>
  <w:defaultTabStop w:val="720"/>
  <w:displayHorizontalDrawingGridEvery w:val="1"/>
  <w:displayVerticalDrawingGridEvery w:val="1"/>
  <w:noPunctuationKerning w:val="1"/>
  <w:footnotePr>
    <w:footnote w:id="2"/>
    <w:footnote w:id="3"/>
  </w:footnotePr>
  <w:endnotePr>
    <w:endnote w:id="0"/>
    <w:endnote w:id="1"/>
  </w:endnotePr>
  <w:compat>
    <w:doNotExpandShiftReturn/>
    <w:doNotWrapTextWithPunct/>
    <w:doNotUseEastAsianBreakRules/>
    <w:compatSetting w:name="compatibilityMode" w:uri="http://schemas.microsoft.com/office/word" w:val="12"/>
  </w:compat>
  <w:rsids>
    <w:rsidRoot w:val="00000000"/>
    <w:rsid w:val="6934764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0" w:semiHidden="0" w:name="No Spacing"/>
    <w:lsdException w:qFormat="1" w:unhideWhenUsed="0" w:uiPriority="0" w:semiHidden="0" w:name="List Paragraph"/>
  </w:latentStyles>
  <w:style w:type="paragraph" w:default="1" w:styleId="1">
    <w:name w:val="Normal"/>
    <w:qFormat/>
    <w:uiPriority w:val="0"/>
    <w:pPr>
      <w:widowControl w:val="0"/>
      <w:suppressAutoHyphens/>
      <w:kinsoku/>
      <w:overflowPunct/>
      <w:autoSpaceDE/>
      <w:bidi w:val="0"/>
      <w:spacing w:before="0" w:after="0" w:line="480" w:lineRule="auto"/>
      <w:ind w:left="0" w:right="0" w:firstLine="709"/>
      <w:jc w:val="both"/>
    </w:pPr>
    <w:rPr>
      <w:rFonts w:ascii="Arial" w:hAnsi="Arial" w:eastAsia="Arial" w:cs="Arial"/>
      <w:color w:val="auto"/>
      <w:kern w:val="0"/>
      <w:sz w:val="24"/>
      <w:szCs w:val="24"/>
      <w:lang w:val="pt-BR" w:eastAsia="pt-BR" w:bidi="ar-SA"/>
    </w:rPr>
  </w:style>
  <w:style w:type="paragraph" w:styleId="2">
    <w:name w:val="heading 1"/>
    <w:basedOn w:val="1"/>
    <w:next w:val="1"/>
    <w:qFormat/>
    <w:uiPriority w:val="0"/>
    <w:pPr>
      <w:keepNext/>
      <w:keepLines/>
      <w:pageBreakBefore/>
      <w:numPr>
        <w:ilvl w:val="0"/>
        <w:numId w:val="0"/>
      </w:numPr>
      <w:tabs>
        <w:tab w:val="left" w:pos="709"/>
      </w:tabs>
      <w:spacing w:line="240" w:lineRule="auto"/>
      <w:ind w:left="0" w:right="0" w:firstLine="0"/>
      <w:jc w:val="left"/>
      <w:outlineLvl w:val="0"/>
    </w:pPr>
    <w:rPr>
      <w:b/>
      <w:smallCaps/>
      <w:sz w:val="28"/>
      <w:szCs w:val="28"/>
    </w:rPr>
  </w:style>
  <w:style w:type="paragraph" w:styleId="3">
    <w:name w:val="heading 2"/>
    <w:basedOn w:val="1"/>
    <w:next w:val="1"/>
    <w:qFormat/>
    <w:uiPriority w:val="0"/>
    <w:pPr>
      <w:keepNext/>
      <w:numPr>
        <w:ilvl w:val="0"/>
        <w:numId w:val="0"/>
      </w:numPr>
      <w:tabs>
        <w:tab w:val="left" w:pos="0"/>
      </w:tabs>
      <w:spacing w:before="120" w:after="120" w:line="360" w:lineRule="auto"/>
      <w:ind w:left="578" w:right="0" w:hanging="578"/>
      <w:outlineLvl w:val="1"/>
    </w:pPr>
    <w:rPr>
      <w:b/>
    </w:rPr>
  </w:style>
  <w:style w:type="paragraph" w:styleId="4">
    <w:name w:val="heading 3"/>
    <w:basedOn w:val="1"/>
    <w:next w:val="1"/>
    <w:qFormat/>
    <w:uiPriority w:val="0"/>
    <w:pPr>
      <w:keepNext/>
      <w:numPr>
        <w:ilvl w:val="0"/>
        <w:numId w:val="0"/>
      </w:numPr>
      <w:tabs>
        <w:tab w:val="left" w:pos="709"/>
      </w:tabs>
      <w:spacing w:before="240" w:after="240"/>
      <w:ind w:left="720" w:right="0" w:hanging="720"/>
      <w:outlineLvl w:val="2"/>
    </w:pPr>
  </w:style>
  <w:style w:type="paragraph" w:styleId="5">
    <w:name w:val="heading 4"/>
    <w:basedOn w:val="1"/>
    <w:next w:val="1"/>
    <w:qFormat/>
    <w:uiPriority w:val="0"/>
    <w:pPr>
      <w:keepNext/>
      <w:numPr>
        <w:ilvl w:val="0"/>
        <w:numId w:val="0"/>
      </w:numPr>
      <w:tabs>
        <w:tab w:val="left" w:pos="0"/>
      </w:tabs>
      <w:spacing w:before="240" w:after="60"/>
      <w:ind w:left="864" w:right="0" w:hanging="864"/>
      <w:outlineLvl w:val="3"/>
    </w:pPr>
  </w:style>
  <w:style w:type="paragraph" w:styleId="6">
    <w:name w:val="heading 5"/>
    <w:basedOn w:val="1"/>
    <w:next w:val="1"/>
    <w:qFormat/>
    <w:uiPriority w:val="0"/>
    <w:pPr>
      <w:keepNext/>
      <w:numPr>
        <w:ilvl w:val="0"/>
        <w:numId w:val="0"/>
      </w:numPr>
      <w:tabs>
        <w:tab w:val="left" w:pos="0"/>
      </w:tabs>
      <w:ind w:left="1008" w:right="0" w:hanging="1008"/>
      <w:outlineLvl w:val="4"/>
    </w:pPr>
    <w:rPr>
      <w:b/>
      <w:color w:val="FF0000"/>
    </w:rPr>
  </w:style>
  <w:style w:type="paragraph" w:styleId="7">
    <w:name w:val="heading 6"/>
    <w:basedOn w:val="1"/>
    <w:next w:val="1"/>
    <w:qFormat/>
    <w:uiPriority w:val="0"/>
    <w:pPr>
      <w:keepNext/>
      <w:numPr>
        <w:ilvl w:val="0"/>
        <w:numId w:val="0"/>
      </w:numPr>
      <w:tabs>
        <w:tab w:val="left" w:pos="0"/>
      </w:tabs>
      <w:ind w:left="1152" w:right="0" w:hanging="1152"/>
      <w:outlineLvl w:val="5"/>
    </w:pPr>
    <w:rPr>
      <w:b/>
      <w:color w:val="FF0000"/>
    </w:rPr>
  </w:style>
  <w:style w:type="character" w:default="1" w:styleId="8">
    <w:name w:val="Default Paragraph Font"/>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Strong"/>
    <w:basedOn w:val="8"/>
    <w:qFormat/>
    <w:uiPriority w:val="0"/>
    <w:rPr>
      <w:b/>
      <w:bCs/>
    </w:rPr>
  </w:style>
  <w:style w:type="paragraph" w:styleId="11">
    <w:name w:val="toc 2"/>
    <w:basedOn w:val="1"/>
    <w:next w:val="1"/>
    <w:autoRedefine/>
    <w:uiPriority w:val="0"/>
    <w:pPr>
      <w:spacing w:before="0" w:after="100"/>
      <w:ind w:left="240" w:right="0" w:firstLine="709"/>
    </w:pPr>
  </w:style>
  <w:style w:type="paragraph" w:styleId="12">
    <w:name w:val="List"/>
    <w:basedOn w:val="13"/>
    <w:uiPriority w:val="0"/>
    <w:rPr>
      <w:rFonts w:cs="Lohit Devanagari"/>
    </w:rPr>
  </w:style>
  <w:style w:type="paragraph" w:styleId="13">
    <w:name w:val="Body Text"/>
    <w:basedOn w:val="1"/>
    <w:uiPriority w:val="0"/>
    <w:pPr>
      <w:spacing w:before="0" w:after="140" w:line="276" w:lineRule="auto"/>
    </w:pPr>
  </w:style>
  <w:style w:type="paragraph" w:styleId="14">
    <w:name w:val="Title"/>
    <w:basedOn w:val="1"/>
    <w:next w:val="1"/>
    <w:qFormat/>
    <w:uiPriority w:val="0"/>
    <w:pPr>
      <w:keepNext/>
      <w:keepLines/>
      <w:spacing w:before="480" w:after="120"/>
    </w:pPr>
    <w:rPr>
      <w:b/>
      <w:sz w:val="72"/>
      <w:szCs w:val="72"/>
    </w:rPr>
  </w:style>
  <w:style w:type="paragraph" w:styleId="15">
    <w:name w:val="Normal (Web)"/>
    <w:basedOn w:val="1"/>
    <w:qFormat/>
    <w:uiPriority w:val="0"/>
    <w:pPr>
      <w:widowControl/>
      <w:spacing w:before="280" w:after="280" w:line="240" w:lineRule="auto"/>
      <w:ind w:left="0" w:right="0" w:firstLine="0"/>
      <w:jc w:val="left"/>
    </w:pPr>
    <w:rPr>
      <w:rFonts w:ascii="Times New Roman" w:hAnsi="Times New Roman" w:eastAsia="Times New Roman" w:cs="Times New Roman"/>
    </w:rPr>
  </w:style>
  <w:style w:type="paragraph" w:styleId="16">
    <w:name w:val="header"/>
    <w:basedOn w:val="1"/>
    <w:uiPriority w:val="0"/>
    <w:pPr>
      <w:widowControl/>
      <w:tabs>
        <w:tab w:val="center" w:pos="4252"/>
        <w:tab w:val="right" w:pos="8504"/>
      </w:tabs>
      <w:spacing w:line="240" w:lineRule="auto"/>
      <w:ind w:left="0" w:right="0" w:firstLine="0"/>
      <w:jc w:val="left"/>
    </w:pPr>
    <w:rPr>
      <w:rFonts w:ascii="Cambria" w:hAnsi="Cambria" w:eastAsia="SimSun" w:cs="Times New Roman"/>
      <w:sz w:val="20"/>
      <w:szCs w:val="20"/>
      <w:lang w:val="en-US" w:eastAsia="zh-CN"/>
    </w:rPr>
  </w:style>
  <w:style w:type="paragraph" w:styleId="17">
    <w:name w:val="footer"/>
    <w:basedOn w:val="18"/>
    <w:uiPriority w:val="0"/>
  </w:style>
  <w:style w:type="paragraph" w:customStyle="1" w:styleId="18">
    <w:name w:val="Header and Footer"/>
    <w:basedOn w:val="1"/>
    <w:qFormat/>
    <w:uiPriority w:val="0"/>
  </w:style>
  <w:style w:type="paragraph" w:styleId="19">
    <w:name w:val="caption"/>
    <w:basedOn w:val="1"/>
    <w:qFormat/>
    <w:uiPriority w:val="0"/>
    <w:pPr>
      <w:suppressLineNumbers/>
      <w:spacing w:before="120" w:after="120"/>
    </w:pPr>
    <w:rPr>
      <w:rFonts w:cs="Lohit Devanagari"/>
      <w:i/>
      <w:iCs/>
      <w:sz w:val="24"/>
      <w:szCs w:val="24"/>
    </w:rPr>
  </w:style>
  <w:style w:type="paragraph" w:styleId="20">
    <w:name w:val="toc 3"/>
    <w:basedOn w:val="1"/>
    <w:next w:val="1"/>
    <w:autoRedefine/>
    <w:uiPriority w:val="0"/>
    <w:pPr>
      <w:spacing w:before="0" w:after="100"/>
      <w:ind w:left="480" w:right="0" w:firstLine="709"/>
    </w:pPr>
  </w:style>
  <w:style w:type="paragraph" w:styleId="21">
    <w:name w:val="Subtitle"/>
    <w:basedOn w:val="1"/>
    <w:next w:val="1"/>
    <w:qFormat/>
    <w:uiPriority w:val="0"/>
    <w:pPr>
      <w:keepNext/>
      <w:spacing w:before="240" w:after="120"/>
      <w:jc w:val="center"/>
    </w:pPr>
    <w:rPr>
      <w:i/>
      <w:sz w:val="28"/>
      <w:szCs w:val="28"/>
    </w:rPr>
  </w:style>
  <w:style w:type="paragraph" w:styleId="22">
    <w:name w:val="footnote text"/>
    <w:basedOn w:val="1"/>
    <w:uiPriority w:val="0"/>
    <w:pPr>
      <w:suppressLineNumbers/>
      <w:suppressAutoHyphens/>
    </w:pPr>
    <w:rPr>
      <w:rFonts w:eastAsia="Times New Roman"/>
      <w:sz w:val="20"/>
      <w:szCs w:val="20"/>
      <w:lang w:eastAsia="zh-CN"/>
    </w:rPr>
  </w:style>
  <w:style w:type="paragraph" w:styleId="23">
    <w:name w:val="toc 1"/>
    <w:basedOn w:val="1"/>
    <w:next w:val="1"/>
    <w:autoRedefine/>
    <w:uiPriority w:val="0"/>
    <w:pPr>
      <w:tabs>
        <w:tab w:val="left" w:pos="1100"/>
        <w:tab w:val="right" w:pos="9061"/>
      </w:tabs>
      <w:spacing w:line="360" w:lineRule="auto"/>
    </w:pPr>
  </w:style>
  <w:style w:type="character" w:customStyle="1" w:styleId="24">
    <w:name w:val="Âncora da nota de rodapé"/>
    <w:qFormat/>
    <w:uiPriority w:val="0"/>
    <w:rPr>
      <w:vertAlign w:val="superscript"/>
    </w:rPr>
  </w:style>
  <w:style w:type="character" w:customStyle="1" w:styleId="25">
    <w:name w:val="Footnote Characters"/>
    <w:qFormat/>
    <w:uiPriority w:val="0"/>
    <w:rPr>
      <w:vertAlign w:val="superscript"/>
    </w:rPr>
  </w:style>
  <w:style w:type="character" w:customStyle="1" w:styleId="26">
    <w:name w:val="Link da Internet"/>
    <w:basedOn w:val="8"/>
    <w:qFormat/>
    <w:uiPriority w:val="0"/>
    <w:rPr>
      <w:color w:val="0000FF"/>
      <w:u w:val="single"/>
    </w:rPr>
  </w:style>
  <w:style w:type="character" w:customStyle="1" w:styleId="27">
    <w:name w:val="Texto de nota de rodapé Char"/>
    <w:basedOn w:val="8"/>
    <w:qFormat/>
    <w:uiPriority w:val="0"/>
    <w:rPr>
      <w:rFonts w:eastAsia="Times New Roman"/>
      <w:sz w:val="20"/>
      <w:szCs w:val="20"/>
      <w:lang w:eastAsia="zh-CN"/>
    </w:rPr>
  </w:style>
  <w:style w:type="character" w:customStyle="1" w:styleId="28">
    <w:name w:val="Cabeçalho Char"/>
    <w:basedOn w:val="8"/>
    <w:qFormat/>
    <w:uiPriority w:val="0"/>
    <w:rPr>
      <w:rFonts w:ascii="Cambria" w:hAnsi="Cambria" w:eastAsia="SimSun" w:cs="Times New Roman"/>
      <w:sz w:val="20"/>
      <w:szCs w:val="20"/>
      <w:lang w:val="en-US" w:eastAsia="zh-CN"/>
    </w:rPr>
  </w:style>
  <w:style w:type="character" w:customStyle="1" w:styleId="29">
    <w:name w:val="Caracteres de nota de rodapé"/>
    <w:qFormat/>
    <w:uiPriority w:val="0"/>
  </w:style>
  <w:style w:type="character" w:customStyle="1" w:styleId="30">
    <w:name w:val="Âncora da nota de fim"/>
    <w:uiPriority w:val="0"/>
    <w:rPr>
      <w:vertAlign w:val="superscript"/>
    </w:rPr>
  </w:style>
  <w:style w:type="character" w:customStyle="1" w:styleId="31">
    <w:name w:val="Caracteres de nota de fim"/>
    <w:qFormat/>
    <w:uiPriority w:val="0"/>
  </w:style>
  <w:style w:type="character" w:customStyle="1" w:styleId="32">
    <w:name w:val="Ênfase forte"/>
    <w:qFormat/>
    <w:uiPriority w:val="0"/>
    <w:rPr>
      <w:b/>
      <w:bCs/>
    </w:rPr>
  </w:style>
  <w:style w:type="character" w:customStyle="1" w:styleId="33">
    <w:name w:val="Ênfase1"/>
    <w:qFormat/>
    <w:uiPriority w:val="0"/>
    <w:rPr>
      <w:i/>
      <w:iCs/>
    </w:rPr>
  </w:style>
  <w:style w:type="paragraph" w:customStyle="1" w:styleId="34">
    <w:name w:val="Título1"/>
    <w:basedOn w:val="1"/>
    <w:next w:val="13"/>
    <w:qFormat/>
    <w:uiPriority w:val="0"/>
    <w:pPr>
      <w:keepNext/>
      <w:spacing w:before="240" w:after="120"/>
    </w:pPr>
    <w:rPr>
      <w:rFonts w:ascii="Liberation Sans" w:hAnsi="Liberation Sans" w:eastAsia="Noto Sans CJK SC" w:cs="Lohit Devanagari"/>
      <w:sz w:val="28"/>
      <w:szCs w:val="28"/>
    </w:rPr>
  </w:style>
  <w:style w:type="paragraph" w:customStyle="1" w:styleId="35">
    <w:name w:val="Índice"/>
    <w:basedOn w:val="1"/>
    <w:qFormat/>
    <w:uiPriority w:val="0"/>
    <w:pPr>
      <w:suppressLineNumbers/>
    </w:pPr>
    <w:rPr>
      <w:rFonts w:cs="Lohit Devanagari"/>
    </w:rPr>
  </w:style>
  <w:style w:type="paragraph" w:customStyle="1" w:styleId="36">
    <w:name w:val="Agradecimento/dedicatória/epígrafe"/>
    <w:basedOn w:val="1"/>
    <w:qFormat/>
    <w:uiPriority w:val="0"/>
    <w:pPr>
      <w:widowControl/>
      <w:suppressAutoHyphens/>
      <w:spacing w:line="240" w:lineRule="auto"/>
      <w:ind w:left="0" w:right="0" w:firstLine="0"/>
      <w:jc w:val="right"/>
    </w:pPr>
    <w:rPr>
      <w:rFonts w:eastAsia="Times New Roman"/>
      <w:szCs w:val="20"/>
      <w:lang w:eastAsia="zh-CN"/>
    </w:rPr>
  </w:style>
  <w:style w:type="paragraph" w:styleId="37">
    <w:name w:val="List Paragraph"/>
    <w:basedOn w:val="1"/>
    <w:qFormat/>
    <w:uiPriority w:val="0"/>
    <w:pPr>
      <w:spacing w:before="0" w:after="0"/>
      <w:ind w:left="720" w:right="0" w:firstLine="709"/>
      <w:contextualSpacing/>
    </w:pPr>
  </w:style>
  <w:style w:type="paragraph" w:styleId="38">
    <w:name w:val="No Spacing"/>
    <w:qFormat/>
    <w:uiPriority w:val="0"/>
    <w:pPr>
      <w:widowControl w:val="0"/>
      <w:suppressAutoHyphens/>
      <w:kinsoku/>
      <w:overflowPunct/>
      <w:autoSpaceDE/>
      <w:bidi w:val="0"/>
      <w:spacing w:before="0" w:after="0" w:line="240" w:lineRule="auto"/>
      <w:ind w:left="0" w:right="0" w:firstLine="709"/>
      <w:jc w:val="both"/>
    </w:pPr>
    <w:rPr>
      <w:rFonts w:ascii="Arial" w:hAnsi="Arial" w:eastAsia="Arial" w:cs="Arial"/>
      <w:color w:val="auto"/>
      <w:kern w:val="0"/>
      <w:sz w:val="24"/>
      <w:szCs w:val="24"/>
      <w:lang w:val="pt-BR" w:eastAsia="zh-CN" w:bidi="ar-SA"/>
    </w:rPr>
  </w:style>
  <w:style w:type="paragraph" w:customStyle="1" w:styleId="39">
    <w:name w:val="TOC Heading"/>
    <w:basedOn w:val="2"/>
    <w:next w:val="1"/>
    <w:qFormat/>
    <w:uiPriority w:val="0"/>
    <w:pPr>
      <w:pageBreakBefore w:val="0"/>
      <w:widowControl/>
      <w:tabs>
        <w:tab w:val="clear" w:pos="709"/>
      </w:tabs>
      <w:spacing w:before="240" w:after="0" w:line="259" w:lineRule="auto"/>
    </w:pPr>
    <w:rPr>
      <w:rFonts w:ascii="Calibri" w:hAnsi="Calibri" w:eastAsia="SimSun" w:cs="Times New Roman"/>
      <w:b w:val="0"/>
      <w:smallCaps w:val="0"/>
      <w:color w:val="376092"/>
      <w:sz w:val="32"/>
      <w:szCs w:val="32"/>
    </w:rPr>
  </w:style>
  <w:style w:type="paragraph" w:customStyle="1" w:styleId="40">
    <w:name w:val="Conteúdo da tabela"/>
    <w:basedOn w:val="1"/>
    <w:qFormat/>
    <w:uiPriority w:val="0"/>
    <w:pPr>
      <w:suppressLineNumbers/>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22</Pages>
  <Words>2093</Words>
  <Characters>12482</Characters>
  <Paragraphs>117</Paragraphs>
  <TotalTime>22</TotalTime>
  <ScaleCrop>false</ScaleCrop>
  <LinksUpToDate>false</LinksUpToDate>
  <CharactersWithSpaces>14603</CharactersWithSpaces>
  <Application>WPS Office_12.1.0.25862_F1E327BC-269C-435d-A152-05C5408002CA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2023-02-12T13:48:00Z</dcterms:created>
  <dc:creator>Microsoft</dc:creator>
  <cp:lastModifiedBy>apare</cp:lastModifiedBy>
  <dcterms:modified xsi:type="dcterms:W3CDTF">2026-05-07T23:53:47Z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Security">
    <vt:i4>0</vt:i4>
  </property>
  <property fmtid="{D5CDD505-2E9C-101B-9397-08002B2CF9AE}" pid="3" name="ICV">
    <vt:lpwstr>0A741FE41E304D31A44E7A97FDCDF7ED_13</vt:lpwstr>
  </property>
  <property fmtid="{D5CDD505-2E9C-101B-9397-08002B2CF9AE}" pid="4" name="KSOProductBuildVer">
    <vt:lpwstr>1046-12.1.0.25862</vt:lpwstr>
  </property>
  <property fmtid="{D5CDD505-2E9C-101B-9397-08002B2CF9AE}" pid="5" name="LinksUpToDate">
    <vt:bool>false</vt:bool>
  </property>
  <property fmtid="{D5CDD505-2E9C-101B-9397-08002B2CF9AE}" pid="6" name="ScaleCrop">
    <vt:bool>false</vt:bool>
  </property>
  <property fmtid="{D5CDD505-2E9C-101B-9397-08002B2CF9AE}" pid="7" name="KSOTemplateDocerSaveRecord">
    <vt:lpwstr>eyJoZGlkIjoiMWI4YjJjZTUzNGNlYTQyODI4ZTEyNDRhODcyM2Y3ZDEifQ==</vt:lpwstr>
  </property>
</Properties>
</file>